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557C8">
      <w:bookmarkStart w:id="0" w:name="_GoBack"/>
      <w:bookmarkEnd w:id="0"/>
    </w:p>
    <w:p w14:paraId="359558E4"/>
    <w:p w14:paraId="3D7FF660"/>
    <w:p w14:paraId="711B88A7"/>
    <w:p w14:paraId="48566F52"/>
    <w:p w14:paraId="36F971FC">
      <w:pPr>
        <w:jc w:val="center"/>
      </w:pPr>
      <w:r>
        <w:rPr>
          <w:b/>
          <w:color w:val="8B4513"/>
          <w:sz w:val="72"/>
        </w:rPr>
        <w:t>掌上博物馆</w:t>
      </w:r>
    </w:p>
    <w:p w14:paraId="1A96982E">
      <w:pPr>
        <w:jc w:val="center"/>
      </w:pPr>
      <w:r>
        <w:rPr>
          <w:color w:val="A0622D"/>
          <w:sz w:val="36"/>
        </w:rPr>
        <w:t>Palm Museum</w:t>
      </w:r>
    </w:p>
    <w:p w14:paraId="1E58E911"/>
    <w:p w14:paraId="53F1E82C">
      <w:pPr>
        <w:jc w:val="center"/>
      </w:pPr>
      <w:r>
        <w:rPr>
          <w:b/>
          <w:color w:val="2C1810"/>
          <w:sz w:val="56"/>
        </w:rPr>
        <w:t>系统测试报告</w:t>
      </w:r>
    </w:p>
    <w:p w14:paraId="0264C644"/>
    <w:p w14:paraId="6F16CFDB"/>
    <w:p w14:paraId="5930E465"/>
    <w:p w14:paraId="43B6CD62"/>
    <w:p w14:paraId="56F20882"/>
    <w:p w14:paraId="1E3D5040"/>
    <w:p w14:paraId="313C65BE">
      <w:pPr>
        <w:jc w:val="center"/>
      </w:pPr>
      <w:r>
        <w:rPr>
          <w:color w:val="666666"/>
          <w:sz w:val="24"/>
        </w:rPr>
        <w:t>文档版本：V1.0</w:t>
      </w:r>
    </w:p>
    <w:p w14:paraId="7517F03A">
      <w:pPr>
        <w:jc w:val="center"/>
      </w:pPr>
      <w:r>
        <w:rPr>
          <w:color w:val="666666"/>
          <w:sz w:val="24"/>
        </w:rPr>
        <w:t xml:space="preserve">测试日期：2026 年 </w:t>
      </w:r>
      <w:r>
        <w:rPr>
          <w:rFonts w:hint="eastAsia"/>
          <w:color w:val="666666"/>
          <w:sz w:val="24"/>
        </w:rPr>
        <w:t>6</w:t>
      </w:r>
      <w:r>
        <w:rPr>
          <w:color w:val="666666"/>
          <w:sz w:val="24"/>
        </w:rPr>
        <w:t xml:space="preserve">月 </w:t>
      </w:r>
      <w:r>
        <w:rPr>
          <w:rFonts w:hint="eastAsia"/>
          <w:color w:val="666666"/>
          <w:sz w:val="24"/>
        </w:rPr>
        <w:t>3</w:t>
      </w:r>
      <w:r>
        <w:rPr>
          <w:color w:val="666666"/>
          <w:sz w:val="24"/>
        </w:rPr>
        <w:t>日</w:t>
      </w:r>
    </w:p>
    <w:p w14:paraId="3267E8D7">
      <w:pPr>
        <w:jc w:val="center"/>
      </w:pPr>
      <w:r>
        <w:rPr>
          <w:color w:val="666666"/>
          <w:sz w:val="24"/>
        </w:rPr>
        <w:t>测试人员</w:t>
      </w:r>
      <w:r>
        <w:rPr>
          <w:rFonts w:hint="eastAsia"/>
          <w:color w:val="666666"/>
          <w:sz w:val="24"/>
        </w:rPr>
        <w:t>：吴其璇</w:t>
      </w:r>
    </w:p>
    <w:p w14:paraId="575C5F0A">
      <w:pPr>
        <w:jc w:val="center"/>
      </w:pPr>
      <w:r>
        <w:rPr>
          <w:color w:val="666666"/>
          <w:sz w:val="24"/>
        </w:rPr>
        <w:t xml:space="preserve">测试环境：HarmonyOS NEXT + </w:t>
      </w:r>
      <w:r>
        <w:rPr>
          <w:rFonts w:hint="eastAsia"/>
          <w:color w:val="666666"/>
          <w:sz w:val="24"/>
        </w:rPr>
        <w:t>FastAPI</w:t>
      </w:r>
      <w:r>
        <w:rPr>
          <w:color w:val="666666"/>
          <w:sz w:val="24"/>
        </w:rPr>
        <w:t xml:space="preserve"> + MySQL 8.0</w:t>
      </w:r>
    </w:p>
    <w:p w14:paraId="3C00F673">
      <w:pPr>
        <w:rPr>
          <w:sz w:val="28"/>
          <w:szCs w:val="28"/>
        </w:rPr>
      </w:pPr>
      <w:r>
        <w:br w:type="page"/>
      </w:r>
      <w:r>
        <w:rPr>
          <w:color w:val="2C1810"/>
          <w:sz w:val="28"/>
          <w:szCs w:val="28"/>
        </w:rPr>
        <w:t>目  录</w:t>
      </w:r>
    </w:p>
    <w:p w14:paraId="0BFB5B1E">
      <w:pPr>
        <w:spacing w:after="40"/>
        <w:rPr>
          <w:sz w:val="28"/>
          <w:szCs w:val="28"/>
        </w:rPr>
      </w:pPr>
      <w:r>
        <w:rPr>
          <w:sz w:val="28"/>
          <w:szCs w:val="28"/>
        </w:rPr>
        <w:t>1. 测试概述</w:t>
      </w:r>
    </w:p>
    <w:p w14:paraId="44E3505C">
      <w:pPr>
        <w:spacing w:after="40"/>
        <w:rPr>
          <w:sz w:val="28"/>
          <w:szCs w:val="28"/>
        </w:rPr>
      </w:pPr>
      <w:r>
        <w:rPr>
          <w:sz w:val="28"/>
          <w:szCs w:val="28"/>
        </w:rPr>
        <w:t>2. 测试结果汇总</w:t>
      </w:r>
    </w:p>
    <w:p w14:paraId="5F8EB7AE">
      <w:pPr>
        <w:spacing w:after="40"/>
        <w:rPr>
          <w:sz w:val="28"/>
          <w:szCs w:val="28"/>
        </w:rPr>
      </w:pPr>
      <w:r>
        <w:rPr>
          <w:sz w:val="28"/>
          <w:szCs w:val="28"/>
        </w:rPr>
        <w:t>3. 测试用例详情</w:t>
      </w:r>
    </w:p>
    <w:p w14:paraId="01297B63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3.1 登录/注册</w:t>
      </w:r>
    </w:p>
    <w:p w14:paraId="2F6F2B08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3.2 首页推荐</w:t>
      </w:r>
    </w:p>
    <w:p w14:paraId="56D28FDF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3.3 以图搜图</w:t>
      </w:r>
    </w:p>
    <w:p w14:paraId="66E64BAB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3.4 文物浏览/搜索</w:t>
      </w:r>
    </w:p>
    <w:p w14:paraId="2BF1C5A0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3.5 文物详情</w:t>
      </w:r>
    </w:p>
    <w:p w14:paraId="7537512E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3.6 评论</w:t>
      </w:r>
    </w:p>
    <w:p w14:paraId="66324B8B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3.7 点赞/收藏</w:t>
      </w:r>
    </w:p>
    <w:p w14:paraId="3288FAD3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3.8 浏览历史</w:t>
      </w:r>
    </w:p>
    <w:p w14:paraId="4C0B36A3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3.9 个人设置</w:t>
      </w:r>
    </w:p>
    <w:p w14:paraId="653BD7B7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3.10 语音导览</w:t>
      </w:r>
    </w:p>
    <w:p w14:paraId="43CF72C7">
      <w:pPr>
        <w:spacing w:after="40"/>
        <w:rPr>
          <w:sz w:val="28"/>
          <w:szCs w:val="28"/>
        </w:rPr>
      </w:pPr>
      <w:r>
        <w:rPr>
          <w:sz w:val="28"/>
          <w:szCs w:val="28"/>
        </w:rPr>
        <w:t>4. Bug 清单</w:t>
      </w:r>
    </w:p>
    <w:p w14:paraId="08731A55">
      <w:pPr>
        <w:spacing w:after="40"/>
        <w:rPr>
          <w:sz w:val="28"/>
          <w:szCs w:val="28"/>
        </w:rPr>
      </w:pPr>
      <w:r>
        <w:rPr>
          <w:sz w:val="28"/>
          <w:szCs w:val="28"/>
        </w:rPr>
        <w:t>5. 测试结论</w:t>
      </w:r>
      <w:r>
        <w:rPr>
          <w:rFonts w:hint="eastAsia"/>
          <w:sz w:val="28"/>
          <w:szCs w:val="28"/>
        </w:rPr>
        <w:t xml:space="preserve">  遗留问题</w:t>
      </w:r>
    </w:p>
    <w:p w14:paraId="42C5E0C8">
      <w:r>
        <w:br w:type="page"/>
      </w:r>
    </w:p>
    <w:p w14:paraId="3C4D3172">
      <w:pPr>
        <w:pStyle w:val="3"/>
      </w:pPr>
      <w:r>
        <w:rPr>
          <w:color w:val="2C1810"/>
        </w:rPr>
        <w:t>1. 测试概述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7A3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786EC59E">
            <w:pPr>
              <w:spacing w:after="0" w:line="240" w:lineRule="auto"/>
            </w:pPr>
            <w:r>
              <w:rPr>
                <w:b/>
                <w:sz w:val="20"/>
              </w:rPr>
              <w:t>项目名称</w:t>
            </w:r>
          </w:p>
        </w:tc>
        <w:tc>
          <w:tcPr>
            <w:tcW w:w="6803" w:type="dxa"/>
          </w:tcPr>
          <w:p w14:paraId="4CA02B1E">
            <w:pPr>
              <w:spacing w:after="0" w:line="240" w:lineRule="auto"/>
            </w:pPr>
            <w:r>
              <w:rPr>
                <w:sz w:val="20"/>
              </w:rPr>
              <w:t>掌上博物馆（Palm Museum）— HarmonyOS 移动端文物鉴赏应用</w:t>
            </w:r>
          </w:p>
        </w:tc>
      </w:tr>
      <w:tr w14:paraId="0088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0542BA17">
            <w:pPr>
              <w:spacing w:after="0" w:line="240" w:lineRule="auto"/>
            </w:pPr>
            <w:r>
              <w:rPr>
                <w:b/>
                <w:sz w:val="20"/>
              </w:rPr>
              <w:t>项目类型</w:t>
            </w:r>
          </w:p>
        </w:tc>
        <w:tc>
          <w:tcPr>
            <w:tcW w:w="6803" w:type="dxa"/>
          </w:tcPr>
          <w:p w14:paraId="6BE9B9C7">
            <w:pPr>
              <w:spacing w:after="0" w:line="240" w:lineRule="auto"/>
            </w:pPr>
            <w:r>
              <w:rPr>
                <w:sz w:val="20"/>
              </w:rPr>
              <w:t>课程设计项目</w:t>
            </w:r>
          </w:p>
        </w:tc>
      </w:tr>
      <w:tr w14:paraId="4C90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211FE546">
            <w:pPr>
              <w:spacing w:after="0" w:line="240" w:lineRule="auto"/>
            </w:pPr>
            <w:r>
              <w:rPr>
                <w:b/>
                <w:sz w:val="20"/>
              </w:rPr>
              <w:t>测试范围</w:t>
            </w:r>
          </w:p>
        </w:tc>
        <w:tc>
          <w:tcPr>
            <w:tcW w:w="6803" w:type="dxa"/>
          </w:tcPr>
          <w:p w14:paraId="5FAB6008">
            <w:pPr>
              <w:spacing w:after="0" w:line="240" w:lineRule="auto"/>
            </w:pPr>
            <w:r>
              <w:rPr>
                <w:sz w:val="20"/>
              </w:rPr>
              <w:t>前端 App + 后端 API 全功能测试</w:t>
            </w:r>
          </w:p>
        </w:tc>
      </w:tr>
      <w:tr w14:paraId="6C53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4B9D98F3">
            <w:pPr>
              <w:spacing w:after="0" w:line="240" w:lineRule="auto"/>
            </w:pPr>
            <w:r>
              <w:rPr>
                <w:b/>
                <w:sz w:val="20"/>
              </w:rPr>
              <w:t>测试方法</w:t>
            </w:r>
          </w:p>
        </w:tc>
        <w:tc>
          <w:tcPr>
            <w:tcW w:w="6803" w:type="dxa"/>
          </w:tcPr>
          <w:p w14:paraId="78017E36">
            <w:pPr>
              <w:spacing w:after="0" w:line="240" w:lineRule="auto"/>
            </w:pPr>
            <w:r>
              <w:rPr>
                <w:sz w:val="20"/>
              </w:rPr>
              <w:t xml:space="preserve">黑盒测试：Swagger 接口测试 + </w:t>
            </w:r>
            <w:r>
              <w:rPr>
                <w:rFonts w:hint="eastAsia"/>
                <w:sz w:val="20"/>
              </w:rPr>
              <w:t>模拟</w:t>
            </w:r>
            <w:r>
              <w:rPr>
                <w:sz w:val="20"/>
              </w:rPr>
              <w:t>机功能验证</w:t>
            </w:r>
          </w:p>
        </w:tc>
      </w:tr>
      <w:tr w14:paraId="2B61F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67B6BB84">
            <w:pPr>
              <w:spacing w:after="0" w:line="240" w:lineRule="auto"/>
            </w:pPr>
            <w:r>
              <w:rPr>
                <w:b/>
                <w:sz w:val="20"/>
              </w:rPr>
              <w:t>后端地址</w:t>
            </w:r>
          </w:p>
        </w:tc>
        <w:tc>
          <w:tcPr>
            <w:tcW w:w="6803" w:type="dxa"/>
          </w:tcPr>
          <w:p w14:paraId="68449DAD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"http://10.4.78.37:8000" </w:instrText>
            </w:r>
            <w:r>
              <w:fldChar w:fldCharType="separate"/>
            </w:r>
            <w:r>
              <w:rPr>
                <w:rStyle w:val="135"/>
                <w:sz w:val="20"/>
              </w:rPr>
              <w:t>http://10.4.78.37:8000</w:t>
            </w:r>
            <w:r>
              <w:rPr>
                <w:rStyle w:val="135"/>
                <w:sz w:val="20"/>
              </w:rPr>
              <w:fldChar w:fldCharType="end"/>
            </w:r>
            <w:r>
              <w:rPr>
                <w:rFonts w:hint="eastAsia"/>
                <w:sz w:val="20"/>
              </w:rPr>
              <w:t>（测试时的地址，不固定）</w:t>
            </w:r>
          </w:p>
        </w:tc>
      </w:tr>
      <w:tr w14:paraId="5180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68544074">
            <w:pPr>
              <w:spacing w:after="0" w:line="240" w:lineRule="auto"/>
            </w:pPr>
            <w:r>
              <w:rPr>
                <w:b/>
                <w:sz w:val="20"/>
              </w:rPr>
              <w:t>前端技术</w:t>
            </w:r>
          </w:p>
        </w:tc>
        <w:tc>
          <w:tcPr>
            <w:tcW w:w="6803" w:type="dxa"/>
          </w:tcPr>
          <w:p w14:paraId="03398A72">
            <w:pPr>
              <w:spacing w:after="0" w:line="240" w:lineRule="auto"/>
            </w:pPr>
            <w:r>
              <w:rPr>
                <w:sz w:val="20"/>
              </w:rPr>
              <w:t>HarmonyOS NEXT + ArkTS</w:t>
            </w:r>
          </w:p>
        </w:tc>
      </w:tr>
      <w:tr w14:paraId="6AB9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58DA08D9">
            <w:pPr>
              <w:spacing w:after="0" w:line="240" w:lineRule="auto"/>
            </w:pPr>
            <w:r>
              <w:rPr>
                <w:b/>
                <w:sz w:val="20"/>
              </w:rPr>
              <w:t>后端技术</w:t>
            </w:r>
          </w:p>
        </w:tc>
        <w:tc>
          <w:tcPr>
            <w:tcW w:w="6803" w:type="dxa"/>
          </w:tcPr>
          <w:p w14:paraId="3F924DA4">
            <w:pPr>
              <w:spacing w:after="0" w:line="240" w:lineRule="auto"/>
            </w:pPr>
            <w:r>
              <w:rPr>
                <w:sz w:val="20"/>
              </w:rPr>
              <w:t>Python 3.13 + FastAPI + Uvicorn</w:t>
            </w:r>
          </w:p>
        </w:tc>
      </w:tr>
      <w:tr w14:paraId="151D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0EA"/>
          </w:tcPr>
          <w:p w14:paraId="63C37DC0">
            <w:pPr>
              <w:spacing w:after="0" w:line="240" w:lineRule="auto"/>
            </w:pPr>
            <w:r>
              <w:rPr>
                <w:b/>
                <w:sz w:val="20"/>
              </w:rPr>
              <w:t>数据库</w:t>
            </w:r>
          </w:p>
        </w:tc>
        <w:tc>
          <w:tcPr>
            <w:tcW w:w="6803" w:type="dxa"/>
          </w:tcPr>
          <w:p w14:paraId="5DBC1FD1">
            <w:pPr>
              <w:spacing w:after="0" w:line="240" w:lineRule="auto"/>
            </w:pPr>
            <w:r>
              <w:rPr>
                <w:sz w:val="20"/>
              </w:rPr>
              <w:t>MySQL 8.0（palm_museum）</w:t>
            </w:r>
          </w:p>
        </w:tc>
      </w:tr>
    </w:tbl>
    <w:p w14:paraId="25BC008A"/>
    <w:p w14:paraId="386D7D68">
      <w:pPr>
        <w:pStyle w:val="3"/>
      </w:pPr>
      <w:r>
        <w:rPr>
          <w:color w:val="2C1810"/>
        </w:rPr>
        <w:t>2. 测试结果汇总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671"/>
        <w:gridCol w:w="1671"/>
        <w:gridCol w:w="1671"/>
        <w:gridCol w:w="1671"/>
      </w:tblGrid>
      <w:tr w14:paraId="72F4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  <w:shd w:val="clear" w:color="auto" w:fill="E8DDD0"/>
          </w:tcPr>
          <w:p w14:paraId="5B70DF5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671" w:type="dxa"/>
            <w:shd w:val="clear" w:color="auto" w:fill="E8DDD0"/>
          </w:tcPr>
          <w:p w14:paraId="1435D1C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w="1671" w:type="dxa"/>
            <w:shd w:val="clear" w:color="auto" w:fill="E8DDD0"/>
          </w:tcPr>
          <w:p w14:paraId="6FBE3ED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1671" w:type="dxa"/>
            <w:shd w:val="clear" w:color="auto" w:fill="E8DDD0"/>
          </w:tcPr>
          <w:p w14:paraId="707EE0F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阻塞</w:t>
            </w:r>
          </w:p>
        </w:tc>
        <w:tc>
          <w:tcPr>
            <w:tcW w:w="1671" w:type="dxa"/>
            <w:shd w:val="clear" w:color="auto" w:fill="E8DDD0"/>
          </w:tcPr>
          <w:p w14:paraId="4E88D8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通过率</w:t>
            </w:r>
          </w:p>
        </w:tc>
      </w:tr>
      <w:tr w14:paraId="463C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71" w:type="dxa"/>
          </w:tcPr>
          <w:p w14:paraId="2A4FA154">
            <w:pPr>
              <w:spacing w:after="0" w:line="240" w:lineRule="auto"/>
              <w:jc w:val="center"/>
            </w:pPr>
            <w:r>
              <w:rPr>
                <w:sz w:val="18"/>
              </w:rPr>
              <w:t>登录/注册</w:t>
            </w:r>
          </w:p>
        </w:tc>
        <w:tc>
          <w:tcPr>
            <w:tcW w:w="1671" w:type="dxa"/>
          </w:tcPr>
          <w:p w14:paraId="4BECD8F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71" w:type="dxa"/>
          </w:tcPr>
          <w:p w14:paraId="584CB0E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671" w:type="dxa"/>
          </w:tcPr>
          <w:p w14:paraId="112B96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5028BF3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3A97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</w:tcPr>
          <w:p w14:paraId="28356FB3">
            <w:pPr>
              <w:spacing w:after="0" w:line="240" w:lineRule="auto"/>
              <w:jc w:val="center"/>
            </w:pPr>
            <w:r>
              <w:rPr>
                <w:sz w:val="18"/>
              </w:rPr>
              <w:t>首页推荐</w:t>
            </w:r>
          </w:p>
        </w:tc>
        <w:tc>
          <w:tcPr>
            <w:tcW w:w="1671" w:type="dxa"/>
          </w:tcPr>
          <w:p w14:paraId="250AFC1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3176FFC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3D3FA9A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4E5C00C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74CE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71" w:type="dxa"/>
          </w:tcPr>
          <w:p w14:paraId="5F5CCC34">
            <w:pPr>
              <w:spacing w:after="0" w:line="240" w:lineRule="auto"/>
              <w:jc w:val="center"/>
            </w:pPr>
            <w:r>
              <w:rPr>
                <w:sz w:val="18"/>
              </w:rPr>
              <w:t>以图搜图</w:t>
            </w:r>
          </w:p>
        </w:tc>
        <w:tc>
          <w:tcPr>
            <w:tcW w:w="1671" w:type="dxa"/>
          </w:tcPr>
          <w:p w14:paraId="0612DD3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71" w:type="dxa"/>
          </w:tcPr>
          <w:p w14:paraId="1CBCE6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671" w:type="dxa"/>
          </w:tcPr>
          <w:p w14:paraId="15E21D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71" w:type="dxa"/>
          </w:tcPr>
          <w:p w14:paraId="1E8524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88.9%</w:t>
            </w:r>
          </w:p>
        </w:tc>
      </w:tr>
      <w:tr w14:paraId="00C7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</w:tcPr>
          <w:p w14:paraId="34270693">
            <w:pPr>
              <w:spacing w:after="0" w:line="240" w:lineRule="auto"/>
              <w:jc w:val="center"/>
            </w:pPr>
            <w:r>
              <w:rPr>
                <w:sz w:val="18"/>
              </w:rPr>
              <w:t>文物浏览/搜索</w:t>
            </w:r>
          </w:p>
        </w:tc>
        <w:tc>
          <w:tcPr>
            <w:tcW w:w="1671" w:type="dxa"/>
          </w:tcPr>
          <w:p w14:paraId="5834055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5EBE20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3EE8B0F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7FDA9D0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47FE6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71" w:type="dxa"/>
          </w:tcPr>
          <w:p w14:paraId="062919D5">
            <w:pPr>
              <w:spacing w:after="0" w:line="240" w:lineRule="auto"/>
              <w:jc w:val="center"/>
            </w:pPr>
            <w:r>
              <w:rPr>
                <w:sz w:val="18"/>
              </w:rPr>
              <w:t>文物详情</w:t>
            </w:r>
          </w:p>
        </w:tc>
        <w:tc>
          <w:tcPr>
            <w:tcW w:w="1671" w:type="dxa"/>
          </w:tcPr>
          <w:p w14:paraId="71D0B0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6E1ADB0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671" w:type="dxa"/>
          </w:tcPr>
          <w:p w14:paraId="17518B9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71" w:type="dxa"/>
          </w:tcPr>
          <w:p w14:paraId="2E63DC1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75%</w:t>
            </w:r>
          </w:p>
        </w:tc>
      </w:tr>
      <w:tr w14:paraId="76DB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</w:tcPr>
          <w:p w14:paraId="04C23C6D">
            <w:pPr>
              <w:spacing w:after="0" w:line="240" w:lineRule="auto"/>
              <w:jc w:val="center"/>
            </w:pPr>
            <w:r>
              <w:rPr>
                <w:sz w:val="18"/>
              </w:rPr>
              <w:t>评论</w:t>
            </w:r>
          </w:p>
        </w:tc>
        <w:tc>
          <w:tcPr>
            <w:tcW w:w="1671" w:type="dxa"/>
          </w:tcPr>
          <w:p w14:paraId="2A94E7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2D73CC6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671" w:type="dxa"/>
          </w:tcPr>
          <w:p w14:paraId="4E758F7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671" w:type="dxa"/>
          </w:tcPr>
          <w:p w14:paraId="0F0CBDD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50%</w:t>
            </w:r>
          </w:p>
        </w:tc>
      </w:tr>
      <w:tr w14:paraId="7CBC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</w:tcPr>
          <w:p w14:paraId="63CE280B">
            <w:pPr>
              <w:spacing w:after="0" w:line="240" w:lineRule="auto"/>
              <w:jc w:val="center"/>
            </w:pPr>
            <w:r>
              <w:rPr>
                <w:sz w:val="18"/>
              </w:rPr>
              <w:t>点赞/收藏</w:t>
            </w:r>
          </w:p>
        </w:tc>
        <w:tc>
          <w:tcPr>
            <w:tcW w:w="1671" w:type="dxa"/>
          </w:tcPr>
          <w:p w14:paraId="76E32C6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71" w:type="dxa"/>
          </w:tcPr>
          <w:p w14:paraId="042B2F4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671" w:type="dxa"/>
          </w:tcPr>
          <w:p w14:paraId="07C28CB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4D9C357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2BDD2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71" w:type="dxa"/>
          </w:tcPr>
          <w:p w14:paraId="5A4788DF">
            <w:pPr>
              <w:spacing w:after="0" w:line="240" w:lineRule="auto"/>
              <w:jc w:val="center"/>
            </w:pPr>
            <w:r>
              <w:rPr>
                <w:sz w:val="18"/>
              </w:rPr>
              <w:t>浏览历史</w:t>
            </w:r>
          </w:p>
        </w:tc>
        <w:tc>
          <w:tcPr>
            <w:tcW w:w="1671" w:type="dxa"/>
          </w:tcPr>
          <w:p w14:paraId="055AA64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71" w:type="dxa"/>
          </w:tcPr>
          <w:p w14:paraId="01A904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671" w:type="dxa"/>
          </w:tcPr>
          <w:p w14:paraId="4C14CFA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556F5A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1C5D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</w:tcPr>
          <w:p w14:paraId="5DFADF45">
            <w:pPr>
              <w:spacing w:after="0" w:line="240" w:lineRule="auto"/>
              <w:jc w:val="center"/>
            </w:pPr>
            <w:r>
              <w:rPr>
                <w:sz w:val="18"/>
              </w:rPr>
              <w:t>个人设置</w:t>
            </w:r>
          </w:p>
        </w:tc>
        <w:tc>
          <w:tcPr>
            <w:tcW w:w="1671" w:type="dxa"/>
          </w:tcPr>
          <w:p w14:paraId="7C54453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71" w:type="dxa"/>
          </w:tcPr>
          <w:p w14:paraId="47F01F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671" w:type="dxa"/>
          </w:tcPr>
          <w:p w14:paraId="61E522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2E76BD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69E4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71" w:type="dxa"/>
          </w:tcPr>
          <w:p w14:paraId="54B11260">
            <w:pPr>
              <w:spacing w:after="0" w:line="240" w:lineRule="auto"/>
              <w:jc w:val="center"/>
            </w:pPr>
            <w:r>
              <w:rPr>
                <w:sz w:val="18"/>
              </w:rPr>
              <w:t>语音导览</w:t>
            </w:r>
          </w:p>
        </w:tc>
        <w:tc>
          <w:tcPr>
            <w:tcW w:w="1671" w:type="dxa"/>
          </w:tcPr>
          <w:p w14:paraId="281AD4F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671" w:type="dxa"/>
          </w:tcPr>
          <w:p w14:paraId="2868539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671" w:type="dxa"/>
          </w:tcPr>
          <w:p w14:paraId="455B44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671" w:type="dxa"/>
          </w:tcPr>
          <w:p w14:paraId="596A9B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100%</w:t>
            </w:r>
          </w:p>
        </w:tc>
      </w:tr>
      <w:tr w14:paraId="234E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671" w:type="dxa"/>
          </w:tcPr>
          <w:p w14:paraId="6B5BF8A5">
            <w:pPr>
              <w:spacing w:after="0" w:line="240" w:lineRule="auto"/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w="1671" w:type="dxa"/>
          </w:tcPr>
          <w:p w14:paraId="425EBD7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671" w:type="dxa"/>
          </w:tcPr>
          <w:p w14:paraId="47974AE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1671" w:type="dxa"/>
          </w:tcPr>
          <w:p w14:paraId="122092F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671" w:type="dxa"/>
          </w:tcPr>
          <w:p w14:paraId="06B33041">
            <w:pPr>
              <w:spacing w:after="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90.7%</w:t>
            </w:r>
          </w:p>
        </w:tc>
      </w:tr>
    </w:tbl>
    <w:p w14:paraId="23FE6274"/>
    <w:p w14:paraId="7113B622">
      <w:pPr>
        <w:pStyle w:val="3"/>
        <w:rPr>
          <w:rFonts w:eastAsia="宋体"/>
          <w:color w:val="2C1810"/>
        </w:rPr>
      </w:pPr>
      <w:r>
        <w:rPr>
          <w:color w:val="2C1810"/>
        </w:rPr>
        <w:t>3. 测试用例详情</w:t>
      </w:r>
    </w:p>
    <w:p w14:paraId="1C3F26D2">
      <w:r>
        <w:rPr>
          <w:rFonts w:hint="eastAsia"/>
        </w:rPr>
        <w:t>说明，状态1表示与预期结果一致，状态2表示满足使用需求，状态3表示需要立即修改</w:t>
      </w:r>
    </w:p>
    <w:p w14:paraId="3DC1127E">
      <w:pPr>
        <w:pStyle w:val="4"/>
      </w:pPr>
      <w:r>
        <w:rPr>
          <w:color w:val="2C1810"/>
        </w:rPr>
        <w:t>3.1 登录/注册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355"/>
        <w:gridCol w:w="1328"/>
        <w:gridCol w:w="1861"/>
        <w:gridCol w:w="1861"/>
        <w:gridCol w:w="1800"/>
        <w:gridCol w:w="442"/>
      </w:tblGrid>
      <w:tr w14:paraId="10097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" w:type="dxa"/>
            <w:shd w:val="clear" w:color="auto" w:fill="E8DDD0"/>
          </w:tcPr>
          <w:p w14:paraId="32EF3B3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55" w:type="dxa"/>
            <w:shd w:val="clear" w:color="auto" w:fill="E8DDD0"/>
          </w:tcPr>
          <w:p w14:paraId="1EBEDBB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328" w:type="dxa"/>
            <w:shd w:val="clear" w:color="auto" w:fill="E8DDD0"/>
          </w:tcPr>
          <w:p w14:paraId="1AFE9F5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861" w:type="dxa"/>
            <w:shd w:val="clear" w:color="auto" w:fill="E8DDD0"/>
          </w:tcPr>
          <w:p w14:paraId="3533B3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861" w:type="dxa"/>
            <w:shd w:val="clear" w:color="auto" w:fill="E8DDD0"/>
          </w:tcPr>
          <w:p w14:paraId="1B795E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800" w:type="dxa"/>
            <w:shd w:val="clear" w:color="auto" w:fill="E8DDD0"/>
          </w:tcPr>
          <w:p w14:paraId="1A2E5F5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42" w:type="dxa"/>
            <w:shd w:val="clear" w:color="auto" w:fill="E8DDD0"/>
          </w:tcPr>
          <w:p w14:paraId="000D0F1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4A81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" w:type="dxa"/>
          </w:tcPr>
          <w:p w14:paraId="55663E44">
            <w:pPr>
              <w:spacing w:after="0" w:line="240" w:lineRule="auto"/>
              <w:jc w:val="center"/>
            </w:pPr>
            <w:r>
              <w:rPr>
                <w:sz w:val="18"/>
              </w:rPr>
              <w:t>TC-001</w:t>
            </w:r>
          </w:p>
        </w:tc>
        <w:tc>
          <w:tcPr>
            <w:tcW w:w="1355" w:type="dxa"/>
          </w:tcPr>
          <w:p w14:paraId="4E6F91E9">
            <w:pPr>
              <w:spacing w:after="0" w:line="240" w:lineRule="auto"/>
              <w:jc w:val="center"/>
            </w:pPr>
            <w:r>
              <w:rPr>
                <w:sz w:val="18"/>
              </w:rPr>
              <w:t>注册新用户</w:t>
            </w:r>
          </w:p>
        </w:tc>
        <w:tc>
          <w:tcPr>
            <w:tcW w:w="1328" w:type="dxa"/>
          </w:tcPr>
          <w:p w14:paraId="293D6BCA">
            <w:pPr>
              <w:spacing w:after="0" w:line="240" w:lineRule="auto"/>
            </w:pPr>
            <w:r>
              <w:rPr>
                <w:sz w:val="18"/>
              </w:rPr>
              <w:t>后端正常运行</w:t>
            </w:r>
          </w:p>
        </w:tc>
        <w:tc>
          <w:tcPr>
            <w:tcW w:w="1861" w:type="dxa"/>
          </w:tcPr>
          <w:p w14:paraId="345CFD8C">
            <w:pPr>
              <w:spacing w:after="0" w:line="240" w:lineRule="auto"/>
            </w:pPr>
            <w:r>
              <w:rPr>
                <w:sz w:val="18"/>
              </w:rPr>
              <w:t>输入账号、密码、昵称→注册</w:t>
            </w:r>
          </w:p>
        </w:tc>
        <w:tc>
          <w:tcPr>
            <w:tcW w:w="1861" w:type="dxa"/>
          </w:tcPr>
          <w:p w14:paraId="6E77C38A">
            <w:pPr>
              <w:spacing w:after="0" w:line="240" w:lineRule="auto"/>
            </w:pPr>
            <w:r>
              <w:rPr>
                <w:sz w:val="18"/>
              </w:rPr>
              <w:t>注册成功，自动登录</w:t>
            </w:r>
          </w:p>
        </w:tc>
        <w:tc>
          <w:tcPr>
            <w:tcW w:w="1800" w:type="dxa"/>
          </w:tcPr>
          <w:p w14:paraId="0395839E">
            <w:pPr>
              <w:spacing w:after="0" w:line="240" w:lineRule="auto"/>
            </w:pPr>
            <w:r>
              <w:rPr>
                <w:sz w:val="18"/>
              </w:rPr>
              <w:t>注册成功，自动登录</w:t>
            </w:r>
          </w:p>
        </w:tc>
        <w:tc>
          <w:tcPr>
            <w:tcW w:w="442" w:type="dxa"/>
          </w:tcPr>
          <w:p w14:paraId="19E6E8E4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6898F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" w:type="dxa"/>
          </w:tcPr>
          <w:p w14:paraId="5A4AD19D">
            <w:pPr>
              <w:spacing w:after="0" w:line="240" w:lineRule="auto"/>
              <w:jc w:val="center"/>
            </w:pPr>
            <w:r>
              <w:rPr>
                <w:sz w:val="18"/>
              </w:rPr>
              <w:t>TC-002</w:t>
            </w:r>
          </w:p>
        </w:tc>
        <w:tc>
          <w:tcPr>
            <w:tcW w:w="1355" w:type="dxa"/>
          </w:tcPr>
          <w:p w14:paraId="03586A6D">
            <w:pPr>
              <w:spacing w:after="0" w:line="240" w:lineRule="auto"/>
              <w:jc w:val="center"/>
            </w:pPr>
            <w:r>
              <w:rPr>
                <w:sz w:val="18"/>
              </w:rPr>
              <w:t>正常登录</w:t>
            </w:r>
          </w:p>
        </w:tc>
        <w:tc>
          <w:tcPr>
            <w:tcW w:w="1328" w:type="dxa"/>
          </w:tcPr>
          <w:p w14:paraId="71F78AC5">
            <w:pPr>
              <w:spacing w:after="0" w:line="240" w:lineRule="auto"/>
            </w:pPr>
            <w:r>
              <w:rPr>
                <w:sz w:val="18"/>
              </w:rPr>
              <w:t>已注册账号</w:t>
            </w:r>
          </w:p>
        </w:tc>
        <w:tc>
          <w:tcPr>
            <w:tcW w:w="1861" w:type="dxa"/>
          </w:tcPr>
          <w:p w14:paraId="4093AA17">
            <w:pPr>
              <w:spacing w:after="0" w:line="240" w:lineRule="auto"/>
            </w:pPr>
            <w:r>
              <w:rPr>
                <w:sz w:val="18"/>
              </w:rPr>
              <w:t>输入正确账号密码→登录</w:t>
            </w:r>
          </w:p>
        </w:tc>
        <w:tc>
          <w:tcPr>
            <w:tcW w:w="1861" w:type="dxa"/>
          </w:tcPr>
          <w:p w14:paraId="7BF11E60">
            <w:pPr>
              <w:spacing w:after="0" w:line="240" w:lineRule="auto"/>
            </w:pPr>
            <w:r>
              <w:rPr>
                <w:sz w:val="18"/>
              </w:rPr>
              <w:t>登录成功跳转首页</w:t>
            </w:r>
          </w:p>
        </w:tc>
        <w:tc>
          <w:tcPr>
            <w:tcW w:w="1800" w:type="dxa"/>
          </w:tcPr>
          <w:p w14:paraId="6C2749E6">
            <w:pPr>
              <w:spacing w:after="0" w:line="240" w:lineRule="auto"/>
            </w:pPr>
            <w:r>
              <w:rPr>
                <w:sz w:val="18"/>
              </w:rPr>
              <w:t>登录成功跳转首页</w:t>
            </w:r>
          </w:p>
        </w:tc>
        <w:tc>
          <w:tcPr>
            <w:tcW w:w="442" w:type="dxa"/>
          </w:tcPr>
          <w:p w14:paraId="3A4AF4AA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1ED4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" w:type="dxa"/>
          </w:tcPr>
          <w:p w14:paraId="505C6EDF">
            <w:pPr>
              <w:spacing w:after="0" w:line="240" w:lineRule="auto"/>
              <w:jc w:val="center"/>
            </w:pPr>
            <w:r>
              <w:rPr>
                <w:sz w:val="18"/>
              </w:rPr>
              <w:t>TC-003</w:t>
            </w:r>
          </w:p>
        </w:tc>
        <w:tc>
          <w:tcPr>
            <w:tcW w:w="1355" w:type="dxa"/>
          </w:tcPr>
          <w:p w14:paraId="05164F63">
            <w:pPr>
              <w:spacing w:after="0" w:line="240" w:lineRule="auto"/>
              <w:jc w:val="center"/>
            </w:pPr>
            <w:r>
              <w:rPr>
                <w:sz w:val="18"/>
              </w:rPr>
              <w:t>密码错误</w:t>
            </w:r>
          </w:p>
        </w:tc>
        <w:tc>
          <w:tcPr>
            <w:tcW w:w="1328" w:type="dxa"/>
          </w:tcPr>
          <w:p w14:paraId="43F02B6F">
            <w:pPr>
              <w:spacing w:after="0" w:line="240" w:lineRule="auto"/>
            </w:pPr>
            <w:r>
              <w:rPr>
                <w:sz w:val="18"/>
              </w:rPr>
              <w:t>已注册账号</w:t>
            </w:r>
          </w:p>
        </w:tc>
        <w:tc>
          <w:tcPr>
            <w:tcW w:w="1861" w:type="dxa"/>
          </w:tcPr>
          <w:p w14:paraId="6FBF0A14">
            <w:pPr>
              <w:spacing w:after="0" w:line="240" w:lineRule="auto"/>
            </w:pPr>
            <w:r>
              <w:rPr>
                <w:sz w:val="18"/>
              </w:rPr>
              <w:t>输入错误密码→登录</w:t>
            </w:r>
          </w:p>
        </w:tc>
        <w:tc>
          <w:tcPr>
            <w:tcW w:w="1861" w:type="dxa"/>
          </w:tcPr>
          <w:p w14:paraId="0EF2896B">
            <w:pPr>
              <w:spacing w:after="0" w:line="240" w:lineRule="auto"/>
            </w:pPr>
            <w:r>
              <w:rPr>
                <w:sz w:val="18"/>
              </w:rPr>
              <w:t>提示账号或密码错误</w:t>
            </w:r>
          </w:p>
        </w:tc>
        <w:tc>
          <w:tcPr>
            <w:tcW w:w="1800" w:type="dxa"/>
          </w:tcPr>
          <w:p w14:paraId="098E93EF">
            <w:pPr>
              <w:spacing w:after="0" w:line="240" w:lineRule="auto"/>
            </w:pPr>
            <w:r>
              <w:rPr>
                <w:sz w:val="18"/>
              </w:rPr>
              <w:t>提示</w:t>
            </w:r>
            <w:r>
              <w:rPr>
                <w:rFonts w:hint="eastAsia"/>
                <w:sz w:val="18"/>
              </w:rPr>
              <w:t>登录过期</w:t>
            </w:r>
          </w:p>
        </w:tc>
        <w:tc>
          <w:tcPr>
            <w:tcW w:w="442" w:type="dxa"/>
          </w:tcPr>
          <w:p w14:paraId="3DCDE4EE">
            <w:pPr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</w:tr>
      <w:tr w14:paraId="7274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" w:type="dxa"/>
          </w:tcPr>
          <w:p w14:paraId="554BFCA0">
            <w:pPr>
              <w:spacing w:after="0" w:line="240" w:lineRule="auto"/>
              <w:jc w:val="center"/>
            </w:pPr>
            <w:r>
              <w:rPr>
                <w:sz w:val="18"/>
              </w:rPr>
              <w:t>TC-004</w:t>
            </w:r>
          </w:p>
        </w:tc>
        <w:tc>
          <w:tcPr>
            <w:tcW w:w="1355" w:type="dxa"/>
          </w:tcPr>
          <w:p w14:paraId="5F275ADE">
            <w:pPr>
              <w:spacing w:after="0" w:line="240" w:lineRule="auto"/>
              <w:jc w:val="center"/>
            </w:pPr>
            <w:r>
              <w:rPr>
                <w:sz w:val="18"/>
              </w:rPr>
              <w:t>空账号</w:t>
            </w:r>
          </w:p>
        </w:tc>
        <w:tc>
          <w:tcPr>
            <w:tcW w:w="1328" w:type="dxa"/>
          </w:tcPr>
          <w:p w14:paraId="03D5E133">
            <w:pPr>
              <w:spacing w:after="0" w:line="240" w:lineRule="auto"/>
            </w:pPr>
          </w:p>
        </w:tc>
        <w:tc>
          <w:tcPr>
            <w:tcW w:w="1861" w:type="dxa"/>
          </w:tcPr>
          <w:p w14:paraId="3F2D203E">
            <w:pPr>
              <w:spacing w:after="0" w:line="240" w:lineRule="auto"/>
            </w:pPr>
            <w:r>
              <w:rPr>
                <w:sz w:val="18"/>
              </w:rPr>
              <w:t>不输入直接登录</w:t>
            </w:r>
          </w:p>
        </w:tc>
        <w:tc>
          <w:tcPr>
            <w:tcW w:w="1861" w:type="dxa"/>
          </w:tcPr>
          <w:p w14:paraId="413AC5A3">
            <w:pPr>
              <w:spacing w:after="0" w:line="240" w:lineRule="auto"/>
            </w:pPr>
            <w:r>
              <w:rPr>
                <w:sz w:val="18"/>
              </w:rPr>
              <w:t>提示输入账号</w:t>
            </w:r>
          </w:p>
        </w:tc>
        <w:tc>
          <w:tcPr>
            <w:tcW w:w="1800" w:type="dxa"/>
          </w:tcPr>
          <w:p w14:paraId="06BCD343">
            <w:pPr>
              <w:spacing w:after="0" w:line="240" w:lineRule="auto"/>
            </w:pPr>
            <w:r>
              <w:rPr>
                <w:sz w:val="18"/>
              </w:rPr>
              <w:t>提示</w:t>
            </w:r>
            <w:r>
              <w:rPr>
                <w:rFonts w:hint="eastAsia"/>
                <w:sz w:val="18"/>
              </w:rPr>
              <w:t>请输入信息</w:t>
            </w:r>
          </w:p>
        </w:tc>
        <w:tc>
          <w:tcPr>
            <w:tcW w:w="442" w:type="dxa"/>
          </w:tcPr>
          <w:p w14:paraId="15016B0A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5EA6F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" w:type="dxa"/>
          </w:tcPr>
          <w:p w14:paraId="691E56E5">
            <w:pPr>
              <w:spacing w:after="0" w:line="240" w:lineRule="auto"/>
              <w:jc w:val="center"/>
            </w:pPr>
            <w:r>
              <w:rPr>
                <w:sz w:val="18"/>
              </w:rPr>
              <w:t>TC-005</w:t>
            </w:r>
          </w:p>
        </w:tc>
        <w:tc>
          <w:tcPr>
            <w:tcW w:w="1355" w:type="dxa"/>
          </w:tcPr>
          <w:p w14:paraId="4BF87C83">
            <w:pPr>
              <w:spacing w:after="0" w:line="240" w:lineRule="auto"/>
              <w:jc w:val="center"/>
            </w:pPr>
            <w:r>
              <w:rPr>
                <w:sz w:val="18"/>
              </w:rPr>
              <w:t>Token 持久化</w:t>
            </w:r>
          </w:p>
        </w:tc>
        <w:tc>
          <w:tcPr>
            <w:tcW w:w="1328" w:type="dxa"/>
          </w:tcPr>
          <w:p w14:paraId="16CD87F5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861" w:type="dxa"/>
          </w:tcPr>
          <w:p w14:paraId="65E577BA">
            <w:pPr>
              <w:spacing w:after="0" w:line="240" w:lineRule="auto"/>
            </w:pPr>
            <w:r>
              <w:rPr>
                <w:sz w:val="18"/>
              </w:rPr>
              <w:t>杀掉 App 重开</w:t>
            </w:r>
          </w:p>
        </w:tc>
        <w:tc>
          <w:tcPr>
            <w:tcW w:w="1861" w:type="dxa"/>
          </w:tcPr>
          <w:p w14:paraId="2F2EFD7A">
            <w:pPr>
              <w:spacing w:after="0" w:line="240" w:lineRule="auto"/>
            </w:pPr>
            <w:r>
              <w:rPr>
                <w:sz w:val="18"/>
              </w:rPr>
              <w:t>自动恢复登录状态</w:t>
            </w:r>
          </w:p>
        </w:tc>
        <w:tc>
          <w:tcPr>
            <w:tcW w:w="1800" w:type="dxa"/>
          </w:tcPr>
          <w:p w14:paraId="38BF022B">
            <w:pPr>
              <w:spacing w:after="0" w:line="240" w:lineRule="auto"/>
            </w:pPr>
            <w:r>
              <w:rPr>
                <w:sz w:val="18"/>
              </w:rPr>
              <w:t>自动恢复登录状态</w:t>
            </w:r>
          </w:p>
        </w:tc>
        <w:tc>
          <w:tcPr>
            <w:tcW w:w="442" w:type="dxa"/>
          </w:tcPr>
          <w:p w14:paraId="12C30517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45A5E312"/>
    <w:p w14:paraId="0804F5E5">
      <w:pPr>
        <w:pStyle w:val="4"/>
      </w:pPr>
      <w:r>
        <w:rPr>
          <w:color w:val="2C1810"/>
        </w:rPr>
        <w:t>3.2 首页推荐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1333"/>
        <w:gridCol w:w="1333"/>
        <w:gridCol w:w="1567"/>
        <w:gridCol w:w="1843"/>
        <w:gridCol w:w="2126"/>
        <w:gridCol w:w="442"/>
      </w:tblGrid>
      <w:tr w14:paraId="01C5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" w:type="dxa"/>
            <w:shd w:val="clear" w:color="auto" w:fill="E8DDD0"/>
          </w:tcPr>
          <w:p w14:paraId="415A09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33" w:type="dxa"/>
            <w:shd w:val="clear" w:color="auto" w:fill="E8DDD0"/>
          </w:tcPr>
          <w:p w14:paraId="361F5C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333" w:type="dxa"/>
            <w:shd w:val="clear" w:color="auto" w:fill="E8DDD0"/>
          </w:tcPr>
          <w:p w14:paraId="6C34AFF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567" w:type="dxa"/>
            <w:shd w:val="clear" w:color="auto" w:fill="E8DDD0"/>
          </w:tcPr>
          <w:p w14:paraId="3C50A97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843" w:type="dxa"/>
            <w:shd w:val="clear" w:color="auto" w:fill="E8DDD0"/>
          </w:tcPr>
          <w:p w14:paraId="7D8246B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2126" w:type="dxa"/>
            <w:shd w:val="clear" w:color="auto" w:fill="E8DDD0"/>
          </w:tcPr>
          <w:p w14:paraId="09DFF0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42" w:type="dxa"/>
            <w:shd w:val="clear" w:color="auto" w:fill="E8DDD0"/>
          </w:tcPr>
          <w:p w14:paraId="6F2537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542D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" w:type="dxa"/>
          </w:tcPr>
          <w:p w14:paraId="061F78C5">
            <w:pPr>
              <w:spacing w:after="0" w:line="240" w:lineRule="auto"/>
              <w:jc w:val="center"/>
            </w:pPr>
            <w:r>
              <w:rPr>
                <w:sz w:val="18"/>
              </w:rPr>
              <w:t>TC-006</w:t>
            </w:r>
          </w:p>
        </w:tc>
        <w:tc>
          <w:tcPr>
            <w:tcW w:w="1333" w:type="dxa"/>
          </w:tcPr>
          <w:p w14:paraId="0068CE93">
            <w:pPr>
              <w:spacing w:after="0" w:line="240" w:lineRule="auto"/>
              <w:jc w:val="center"/>
            </w:pPr>
            <w:r>
              <w:rPr>
                <w:sz w:val="18"/>
              </w:rPr>
              <w:t>每日推荐显示</w:t>
            </w:r>
          </w:p>
        </w:tc>
        <w:tc>
          <w:tcPr>
            <w:tcW w:w="1333" w:type="dxa"/>
          </w:tcPr>
          <w:p w14:paraId="4FC99FEE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567" w:type="dxa"/>
          </w:tcPr>
          <w:p w14:paraId="05094370">
            <w:pPr>
              <w:spacing w:after="0" w:line="240" w:lineRule="auto"/>
            </w:pPr>
            <w:r>
              <w:rPr>
                <w:sz w:val="18"/>
              </w:rPr>
              <w:t>进入首页</w:t>
            </w:r>
          </w:p>
        </w:tc>
        <w:tc>
          <w:tcPr>
            <w:tcW w:w="1843" w:type="dxa"/>
          </w:tcPr>
          <w:p w14:paraId="4F6CCFB7">
            <w:pPr>
              <w:spacing w:after="0" w:line="240" w:lineRule="auto"/>
            </w:pPr>
            <w:r>
              <w:rPr>
                <w:sz w:val="18"/>
              </w:rPr>
              <w:t>显示推荐文物</w:t>
            </w:r>
          </w:p>
        </w:tc>
        <w:tc>
          <w:tcPr>
            <w:tcW w:w="2126" w:type="dxa"/>
          </w:tcPr>
          <w:p w14:paraId="1C6989E2">
            <w:pPr>
              <w:spacing w:after="0" w:line="240" w:lineRule="auto"/>
            </w:pPr>
            <w:r>
              <w:rPr>
                <w:sz w:val="18"/>
              </w:rPr>
              <w:t>显示推荐文物</w:t>
            </w:r>
          </w:p>
        </w:tc>
        <w:tc>
          <w:tcPr>
            <w:tcW w:w="442" w:type="dxa"/>
          </w:tcPr>
          <w:p w14:paraId="17DB53E2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26B3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" w:type="dxa"/>
          </w:tcPr>
          <w:p w14:paraId="7A7BE703">
            <w:pPr>
              <w:spacing w:after="0" w:line="240" w:lineRule="auto"/>
              <w:jc w:val="center"/>
            </w:pPr>
            <w:r>
              <w:rPr>
                <w:sz w:val="18"/>
              </w:rPr>
              <w:t>TC-007</w:t>
            </w:r>
          </w:p>
        </w:tc>
        <w:tc>
          <w:tcPr>
            <w:tcW w:w="1333" w:type="dxa"/>
          </w:tcPr>
          <w:p w14:paraId="7E5A4530">
            <w:pPr>
              <w:spacing w:after="0" w:line="240" w:lineRule="auto"/>
              <w:jc w:val="center"/>
            </w:pPr>
            <w:r>
              <w:rPr>
                <w:sz w:val="18"/>
              </w:rPr>
              <w:t>分类列表展示</w:t>
            </w:r>
          </w:p>
        </w:tc>
        <w:tc>
          <w:tcPr>
            <w:tcW w:w="1333" w:type="dxa"/>
          </w:tcPr>
          <w:p w14:paraId="681D403D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567" w:type="dxa"/>
          </w:tcPr>
          <w:p w14:paraId="45366377">
            <w:pPr>
              <w:spacing w:after="0" w:line="240" w:lineRule="auto"/>
            </w:pPr>
            <w:r>
              <w:rPr>
                <w:sz w:val="18"/>
              </w:rPr>
              <w:t>滚动首页</w:t>
            </w:r>
          </w:p>
        </w:tc>
        <w:tc>
          <w:tcPr>
            <w:tcW w:w="1843" w:type="dxa"/>
          </w:tcPr>
          <w:p w14:paraId="52929702">
            <w:pPr>
              <w:spacing w:after="0" w:line="240" w:lineRule="auto"/>
            </w:pPr>
            <w:r>
              <w:rPr>
                <w:sz w:val="18"/>
              </w:rPr>
              <w:t>各分类文物正常展示</w:t>
            </w:r>
          </w:p>
        </w:tc>
        <w:tc>
          <w:tcPr>
            <w:tcW w:w="2126" w:type="dxa"/>
          </w:tcPr>
          <w:p w14:paraId="5CB80C34">
            <w:pPr>
              <w:spacing w:after="0" w:line="240" w:lineRule="auto"/>
            </w:pPr>
            <w:r>
              <w:rPr>
                <w:sz w:val="18"/>
              </w:rPr>
              <w:t>各分类文物正常展示</w:t>
            </w:r>
          </w:p>
        </w:tc>
        <w:tc>
          <w:tcPr>
            <w:tcW w:w="442" w:type="dxa"/>
          </w:tcPr>
          <w:p w14:paraId="1BB916FC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612B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" w:type="dxa"/>
          </w:tcPr>
          <w:p w14:paraId="51D60839">
            <w:pPr>
              <w:spacing w:after="0" w:line="240" w:lineRule="auto"/>
              <w:jc w:val="center"/>
            </w:pPr>
            <w:r>
              <w:rPr>
                <w:sz w:val="18"/>
              </w:rPr>
              <w:t>TC-008</w:t>
            </w:r>
          </w:p>
        </w:tc>
        <w:tc>
          <w:tcPr>
            <w:tcW w:w="1333" w:type="dxa"/>
          </w:tcPr>
          <w:p w14:paraId="1B06637A">
            <w:pPr>
              <w:spacing w:after="0" w:line="240" w:lineRule="auto"/>
              <w:jc w:val="center"/>
            </w:pPr>
            <w:r>
              <w:rPr>
                <w:sz w:val="18"/>
              </w:rPr>
              <w:t>点击进详情</w:t>
            </w:r>
          </w:p>
        </w:tc>
        <w:tc>
          <w:tcPr>
            <w:tcW w:w="1333" w:type="dxa"/>
          </w:tcPr>
          <w:p w14:paraId="5F2300F5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567" w:type="dxa"/>
          </w:tcPr>
          <w:p w14:paraId="5CE89556">
            <w:pPr>
              <w:spacing w:after="0" w:line="240" w:lineRule="auto"/>
            </w:pPr>
            <w:r>
              <w:rPr>
                <w:sz w:val="18"/>
              </w:rPr>
              <w:t>点击任意文物</w:t>
            </w:r>
          </w:p>
        </w:tc>
        <w:tc>
          <w:tcPr>
            <w:tcW w:w="1843" w:type="dxa"/>
          </w:tcPr>
          <w:p w14:paraId="61B5F861">
            <w:pPr>
              <w:spacing w:after="0" w:line="240" w:lineRule="auto"/>
            </w:pPr>
            <w:r>
              <w:rPr>
                <w:sz w:val="18"/>
              </w:rPr>
              <w:t>跳转文物详情页</w:t>
            </w:r>
          </w:p>
        </w:tc>
        <w:tc>
          <w:tcPr>
            <w:tcW w:w="2126" w:type="dxa"/>
          </w:tcPr>
          <w:p w14:paraId="1D068FE9">
            <w:pPr>
              <w:spacing w:after="0" w:line="240" w:lineRule="auto"/>
            </w:pPr>
            <w:r>
              <w:rPr>
                <w:sz w:val="18"/>
              </w:rPr>
              <w:t>跳转文物详情页</w:t>
            </w:r>
          </w:p>
        </w:tc>
        <w:tc>
          <w:tcPr>
            <w:tcW w:w="442" w:type="dxa"/>
          </w:tcPr>
          <w:p w14:paraId="1FCB9BFD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2BC9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8" w:type="dxa"/>
          </w:tcPr>
          <w:p w14:paraId="6DD05B5B">
            <w:pPr>
              <w:spacing w:after="0" w:line="240" w:lineRule="auto"/>
              <w:jc w:val="center"/>
            </w:pPr>
            <w:r>
              <w:rPr>
                <w:sz w:val="18"/>
              </w:rPr>
              <w:t>TC-009</w:t>
            </w:r>
          </w:p>
        </w:tc>
        <w:tc>
          <w:tcPr>
            <w:tcW w:w="1333" w:type="dxa"/>
          </w:tcPr>
          <w:p w14:paraId="6D4DB69B">
            <w:pPr>
              <w:spacing w:after="0" w:line="240" w:lineRule="auto"/>
              <w:jc w:val="center"/>
            </w:pPr>
            <w:r>
              <w:rPr>
                <w:sz w:val="18"/>
              </w:rPr>
              <w:t>后端不可用</w:t>
            </w:r>
          </w:p>
        </w:tc>
        <w:tc>
          <w:tcPr>
            <w:tcW w:w="1333" w:type="dxa"/>
          </w:tcPr>
          <w:p w14:paraId="59633E96">
            <w:pPr>
              <w:spacing w:after="0" w:line="240" w:lineRule="auto"/>
            </w:pPr>
            <w:r>
              <w:rPr>
                <w:sz w:val="18"/>
              </w:rPr>
              <w:t>后端关闭</w:t>
            </w:r>
          </w:p>
        </w:tc>
        <w:tc>
          <w:tcPr>
            <w:tcW w:w="1567" w:type="dxa"/>
          </w:tcPr>
          <w:p w14:paraId="4F64D815">
            <w:pPr>
              <w:spacing w:after="0" w:line="240" w:lineRule="auto"/>
            </w:pPr>
            <w:r>
              <w:rPr>
                <w:sz w:val="18"/>
              </w:rPr>
              <w:t>进入首页</w:t>
            </w:r>
          </w:p>
        </w:tc>
        <w:tc>
          <w:tcPr>
            <w:tcW w:w="1843" w:type="dxa"/>
          </w:tcPr>
          <w:p w14:paraId="6AC2846E">
            <w:pPr>
              <w:spacing w:after="0" w:line="240" w:lineRule="auto"/>
            </w:pPr>
            <w:r>
              <w:rPr>
                <w:sz w:val="18"/>
              </w:rPr>
              <w:t>显示 Mock 数据</w:t>
            </w:r>
          </w:p>
        </w:tc>
        <w:tc>
          <w:tcPr>
            <w:tcW w:w="2126" w:type="dxa"/>
          </w:tcPr>
          <w:p w14:paraId="435F51E4">
            <w:pPr>
              <w:spacing w:after="0" w:line="240" w:lineRule="auto"/>
            </w:pPr>
            <w:r>
              <w:rPr>
                <w:sz w:val="18"/>
              </w:rPr>
              <w:t>显示 Mock 数据</w:t>
            </w:r>
          </w:p>
        </w:tc>
        <w:tc>
          <w:tcPr>
            <w:tcW w:w="442" w:type="dxa"/>
          </w:tcPr>
          <w:p w14:paraId="3AD5812E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6CDAAA80"/>
    <w:p w14:paraId="1BCBE5EA">
      <w:pPr>
        <w:pStyle w:val="4"/>
      </w:pPr>
      <w:r>
        <w:rPr>
          <w:color w:val="2C1810"/>
        </w:rPr>
        <w:t>3.3 以图搜图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363"/>
        <w:gridCol w:w="1324"/>
        <w:gridCol w:w="1878"/>
        <w:gridCol w:w="1836"/>
        <w:gridCol w:w="1609"/>
        <w:gridCol w:w="649"/>
      </w:tblGrid>
      <w:tr w14:paraId="0CDA5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DDD0"/>
          </w:tcPr>
          <w:p w14:paraId="78400DC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17" w:type="dxa"/>
            <w:shd w:val="clear" w:color="auto" w:fill="E8DDD0"/>
          </w:tcPr>
          <w:p w14:paraId="4C5CBD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17" w:type="dxa"/>
            <w:shd w:val="clear" w:color="auto" w:fill="E8DDD0"/>
          </w:tcPr>
          <w:p w14:paraId="1CEADBF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984" w:type="dxa"/>
            <w:shd w:val="clear" w:color="auto" w:fill="E8DDD0"/>
          </w:tcPr>
          <w:p w14:paraId="7905287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984" w:type="dxa"/>
            <w:shd w:val="clear" w:color="auto" w:fill="E8DDD0"/>
          </w:tcPr>
          <w:p w14:paraId="55EE044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E8DDD0"/>
          </w:tcPr>
          <w:p w14:paraId="272696F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680" w:type="dxa"/>
            <w:shd w:val="clear" w:color="auto" w:fill="E8DDD0"/>
          </w:tcPr>
          <w:p w14:paraId="0E7A820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6076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0896E6B">
            <w:pPr>
              <w:spacing w:after="0" w:line="240" w:lineRule="auto"/>
              <w:jc w:val="center"/>
            </w:pPr>
            <w:r>
              <w:rPr>
                <w:sz w:val="18"/>
              </w:rPr>
              <w:t>TC-010</w:t>
            </w:r>
          </w:p>
        </w:tc>
        <w:tc>
          <w:tcPr>
            <w:tcW w:w="1417" w:type="dxa"/>
          </w:tcPr>
          <w:p w14:paraId="235DCD79">
            <w:pPr>
              <w:spacing w:after="0" w:line="240" w:lineRule="auto"/>
              <w:jc w:val="center"/>
            </w:pPr>
            <w:r>
              <w:rPr>
                <w:sz w:val="18"/>
              </w:rPr>
              <w:t>相册选图搜索</w:t>
            </w:r>
          </w:p>
        </w:tc>
        <w:tc>
          <w:tcPr>
            <w:tcW w:w="1417" w:type="dxa"/>
          </w:tcPr>
          <w:p w14:paraId="60A06330">
            <w:pPr>
              <w:spacing w:after="0" w:line="240" w:lineRule="auto"/>
            </w:pPr>
            <w:r>
              <w:rPr>
                <w:sz w:val="18"/>
              </w:rPr>
              <w:t>已登录，后端运行</w:t>
            </w:r>
          </w:p>
        </w:tc>
        <w:tc>
          <w:tcPr>
            <w:tcW w:w="1984" w:type="dxa"/>
          </w:tcPr>
          <w:p w14:paraId="040A062D">
            <w:pPr>
              <w:spacing w:after="0" w:line="240" w:lineRule="auto"/>
            </w:pPr>
            <w:r>
              <w:rPr>
                <w:sz w:val="18"/>
              </w:rPr>
              <w:t>上传陶瓷图片</w:t>
            </w:r>
          </w:p>
        </w:tc>
        <w:tc>
          <w:tcPr>
            <w:tcW w:w="1984" w:type="dxa"/>
          </w:tcPr>
          <w:p w14:paraId="0F9BA8BE">
            <w:pPr>
              <w:spacing w:after="0" w:line="240" w:lineRule="auto"/>
            </w:pPr>
            <w:r>
              <w:rPr>
                <w:sz w:val="18"/>
              </w:rPr>
              <w:t>返回 Top-20 相似文物</w:t>
            </w:r>
          </w:p>
        </w:tc>
        <w:tc>
          <w:tcPr>
            <w:tcW w:w="1701" w:type="dxa"/>
          </w:tcPr>
          <w:p w14:paraId="61A543EF">
            <w:pPr>
              <w:spacing w:after="0" w:line="240" w:lineRule="auto"/>
            </w:pPr>
            <w:r>
              <w:rPr>
                <w:sz w:val="18"/>
              </w:rPr>
              <w:t>返回 Top-20 相似文物</w:t>
            </w:r>
          </w:p>
        </w:tc>
        <w:tc>
          <w:tcPr>
            <w:tcW w:w="680" w:type="dxa"/>
          </w:tcPr>
          <w:p w14:paraId="1C2C098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718F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C53CBDF">
            <w:pPr>
              <w:spacing w:after="0" w:line="240" w:lineRule="auto"/>
              <w:jc w:val="center"/>
            </w:pPr>
            <w:r>
              <w:rPr>
                <w:sz w:val="18"/>
              </w:rPr>
              <w:t>TC-011</w:t>
            </w:r>
          </w:p>
        </w:tc>
        <w:tc>
          <w:tcPr>
            <w:tcW w:w="1417" w:type="dxa"/>
          </w:tcPr>
          <w:p w14:paraId="75C0F935">
            <w:pPr>
              <w:spacing w:after="0" w:line="240" w:lineRule="auto"/>
              <w:jc w:val="center"/>
            </w:pPr>
            <w:r>
              <w:rPr>
                <w:sz w:val="18"/>
              </w:rPr>
              <w:t>相似度分数</w:t>
            </w:r>
          </w:p>
        </w:tc>
        <w:tc>
          <w:tcPr>
            <w:tcW w:w="1417" w:type="dxa"/>
          </w:tcPr>
          <w:p w14:paraId="0725663C">
            <w:pPr>
              <w:spacing w:after="0" w:line="240" w:lineRule="auto"/>
            </w:pPr>
            <w:r>
              <w:rPr>
                <w:sz w:val="18"/>
              </w:rPr>
              <w:t>同 TC-010</w:t>
            </w:r>
          </w:p>
        </w:tc>
        <w:tc>
          <w:tcPr>
            <w:tcW w:w="1984" w:type="dxa"/>
          </w:tcPr>
          <w:p w14:paraId="40CFC890">
            <w:pPr>
              <w:spacing w:after="0" w:line="240" w:lineRule="auto"/>
            </w:pPr>
            <w:r>
              <w:rPr>
                <w:sz w:val="18"/>
              </w:rPr>
              <w:t>查看结果</w:t>
            </w:r>
          </w:p>
        </w:tc>
        <w:tc>
          <w:tcPr>
            <w:tcW w:w="1984" w:type="dxa"/>
          </w:tcPr>
          <w:p w14:paraId="7E4E2210">
            <w:pPr>
              <w:spacing w:after="0" w:line="240" w:lineRule="auto"/>
            </w:pPr>
            <w:r>
              <w:rPr>
                <w:sz w:val="18"/>
              </w:rPr>
              <w:t>每条有匹配百分比</w:t>
            </w:r>
          </w:p>
        </w:tc>
        <w:tc>
          <w:tcPr>
            <w:tcW w:w="1701" w:type="dxa"/>
          </w:tcPr>
          <w:p w14:paraId="167DB348">
            <w:pPr>
              <w:spacing w:after="0" w:line="240" w:lineRule="auto"/>
            </w:pPr>
            <w:r>
              <w:rPr>
                <w:sz w:val="18"/>
              </w:rPr>
              <w:t>有匹配百分比</w:t>
            </w:r>
          </w:p>
        </w:tc>
        <w:tc>
          <w:tcPr>
            <w:tcW w:w="680" w:type="dxa"/>
          </w:tcPr>
          <w:p w14:paraId="6F53812F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1569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58A4319">
            <w:pPr>
              <w:spacing w:after="0" w:line="240" w:lineRule="auto"/>
              <w:jc w:val="center"/>
            </w:pPr>
            <w:r>
              <w:rPr>
                <w:sz w:val="18"/>
              </w:rPr>
              <w:t>TC-012</w:t>
            </w:r>
          </w:p>
        </w:tc>
        <w:tc>
          <w:tcPr>
            <w:tcW w:w="1417" w:type="dxa"/>
          </w:tcPr>
          <w:p w14:paraId="143CF984">
            <w:pPr>
              <w:spacing w:after="0" w:line="240" w:lineRule="auto"/>
              <w:jc w:val="center"/>
            </w:pPr>
            <w:r>
              <w:rPr>
                <w:sz w:val="18"/>
              </w:rPr>
              <w:t>排序正确性</w:t>
            </w:r>
          </w:p>
        </w:tc>
        <w:tc>
          <w:tcPr>
            <w:tcW w:w="1417" w:type="dxa"/>
          </w:tcPr>
          <w:p w14:paraId="023CF1DB">
            <w:pPr>
              <w:spacing w:after="0" w:line="240" w:lineRule="auto"/>
            </w:pPr>
            <w:r>
              <w:rPr>
                <w:sz w:val="18"/>
              </w:rPr>
              <w:t>同 TC-010</w:t>
            </w:r>
          </w:p>
        </w:tc>
        <w:tc>
          <w:tcPr>
            <w:tcW w:w="1984" w:type="dxa"/>
          </w:tcPr>
          <w:p w14:paraId="77171B2C">
            <w:pPr>
              <w:spacing w:after="0" w:line="240" w:lineRule="auto"/>
            </w:pPr>
            <w:r>
              <w:rPr>
                <w:sz w:val="18"/>
              </w:rPr>
              <w:t>查看顺序</w:t>
            </w:r>
          </w:p>
        </w:tc>
        <w:tc>
          <w:tcPr>
            <w:tcW w:w="1984" w:type="dxa"/>
          </w:tcPr>
          <w:p w14:paraId="4C7A652A">
            <w:pPr>
              <w:spacing w:after="0" w:line="240" w:lineRule="auto"/>
            </w:pPr>
            <w:r>
              <w:rPr>
                <w:sz w:val="18"/>
              </w:rPr>
              <w:t>按相似度降序</w:t>
            </w:r>
          </w:p>
        </w:tc>
        <w:tc>
          <w:tcPr>
            <w:tcW w:w="1701" w:type="dxa"/>
          </w:tcPr>
          <w:p w14:paraId="0E87E8AF">
            <w:pPr>
              <w:spacing w:after="0" w:line="240" w:lineRule="auto"/>
            </w:pPr>
            <w:r>
              <w:rPr>
                <w:sz w:val="18"/>
              </w:rPr>
              <w:t>按相似度降序</w:t>
            </w:r>
          </w:p>
        </w:tc>
        <w:tc>
          <w:tcPr>
            <w:tcW w:w="680" w:type="dxa"/>
          </w:tcPr>
          <w:p w14:paraId="0EF62EAF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3A2A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2A0A461">
            <w:pPr>
              <w:spacing w:after="0" w:line="240" w:lineRule="auto"/>
              <w:jc w:val="center"/>
            </w:pPr>
            <w:r>
              <w:rPr>
                <w:sz w:val="18"/>
              </w:rPr>
              <w:t>TC-013</w:t>
            </w:r>
          </w:p>
        </w:tc>
        <w:tc>
          <w:tcPr>
            <w:tcW w:w="1417" w:type="dxa"/>
          </w:tcPr>
          <w:p w14:paraId="37CECB9F">
            <w:pPr>
              <w:spacing w:after="0" w:line="240" w:lineRule="auto"/>
              <w:jc w:val="center"/>
            </w:pPr>
            <w:r>
              <w:rPr>
                <w:sz w:val="18"/>
              </w:rPr>
              <w:t>点击跳转</w:t>
            </w:r>
          </w:p>
        </w:tc>
        <w:tc>
          <w:tcPr>
            <w:tcW w:w="1417" w:type="dxa"/>
          </w:tcPr>
          <w:p w14:paraId="136656F3">
            <w:pPr>
              <w:spacing w:after="0" w:line="240" w:lineRule="auto"/>
            </w:pPr>
            <w:r>
              <w:rPr>
                <w:sz w:val="18"/>
              </w:rPr>
              <w:t>有搜索结果</w:t>
            </w:r>
          </w:p>
        </w:tc>
        <w:tc>
          <w:tcPr>
            <w:tcW w:w="1984" w:type="dxa"/>
          </w:tcPr>
          <w:p w14:paraId="582266FE">
            <w:pPr>
              <w:spacing w:after="0" w:line="240" w:lineRule="auto"/>
            </w:pPr>
            <w:r>
              <w:rPr>
                <w:sz w:val="18"/>
              </w:rPr>
              <w:t>点一条结果</w:t>
            </w:r>
          </w:p>
        </w:tc>
        <w:tc>
          <w:tcPr>
            <w:tcW w:w="1984" w:type="dxa"/>
          </w:tcPr>
          <w:p w14:paraId="3AD5F963">
            <w:pPr>
              <w:spacing w:after="0" w:line="240" w:lineRule="auto"/>
            </w:pPr>
            <w:r>
              <w:rPr>
                <w:sz w:val="18"/>
              </w:rPr>
              <w:t>跳转文物详情页</w:t>
            </w:r>
          </w:p>
        </w:tc>
        <w:tc>
          <w:tcPr>
            <w:tcW w:w="1701" w:type="dxa"/>
          </w:tcPr>
          <w:p w14:paraId="3DCD2002">
            <w:pPr>
              <w:spacing w:after="0" w:line="240" w:lineRule="auto"/>
            </w:pPr>
            <w:r>
              <w:rPr>
                <w:sz w:val="18"/>
              </w:rPr>
              <w:t>跳转文物详情页</w:t>
            </w:r>
          </w:p>
        </w:tc>
        <w:tc>
          <w:tcPr>
            <w:tcW w:w="680" w:type="dxa"/>
          </w:tcPr>
          <w:p w14:paraId="0151CCCA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5530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AA5D6A5">
            <w:pPr>
              <w:spacing w:after="0" w:line="240" w:lineRule="auto"/>
              <w:jc w:val="center"/>
            </w:pPr>
            <w:r>
              <w:rPr>
                <w:sz w:val="18"/>
              </w:rPr>
              <w:t>TC-014</w:t>
            </w:r>
          </w:p>
        </w:tc>
        <w:tc>
          <w:tcPr>
            <w:tcW w:w="1417" w:type="dxa"/>
          </w:tcPr>
          <w:p w14:paraId="472870BA">
            <w:pPr>
              <w:spacing w:after="0" w:line="240" w:lineRule="auto"/>
              <w:jc w:val="center"/>
            </w:pPr>
            <w:r>
              <w:rPr>
                <w:sz w:val="18"/>
              </w:rPr>
              <w:t>Swagger 一致性</w:t>
            </w:r>
          </w:p>
        </w:tc>
        <w:tc>
          <w:tcPr>
            <w:tcW w:w="1417" w:type="dxa"/>
          </w:tcPr>
          <w:p w14:paraId="757961EA">
            <w:pPr>
              <w:spacing w:after="0" w:line="240" w:lineRule="auto"/>
            </w:pPr>
            <w:r>
              <w:rPr>
                <w:sz w:val="18"/>
              </w:rPr>
              <w:t>同 TC-010</w:t>
            </w:r>
          </w:p>
        </w:tc>
        <w:tc>
          <w:tcPr>
            <w:tcW w:w="1984" w:type="dxa"/>
          </w:tcPr>
          <w:p w14:paraId="4CAE3FC0">
            <w:pPr>
              <w:spacing w:after="0" w:line="240" w:lineRule="auto"/>
            </w:pPr>
            <w:r>
              <w:rPr>
                <w:sz w:val="18"/>
              </w:rPr>
              <w:t>对比 Swagger</w:t>
            </w:r>
          </w:p>
        </w:tc>
        <w:tc>
          <w:tcPr>
            <w:tcW w:w="1984" w:type="dxa"/>
          </w:tcPr>
          <w:p w14:paraId="53D07866">
            <w:pPr>
              <w:spacing w:after="0" w:line="240" w:lineRule="auto"/>
            </w:pPr>
            <w:r>
              <w:rPr>
                <w:sz w:val="18"/>
              </w:rPr>
              <w:t>前后端结果一致</w:t>
            </w:r>
          </w:p>
        </w:tc>
        <w:tc>
          <w:tcPr>
            <w:tcW w:w="1701" w:type="dxa"/>
          </w:tcPr>
          <w:p w14:paraId="7FA7BE1D">
            <w:pPr>
              <w:spacing w:after="0" w:line="240" w:lineRule="auto"/>
            </w:pPr>
            <w:r>
              <w:rPr>
                <w:sz w:val="18"/>
              </w:rPr>
              <w:t>前后端结果一致</w:t>
            </w:r>
          </w:p>
        </w:tc>
        <w:tc>
          <w:tcPr>
            <w:tcW w:w="680" w:type="dxa"/>
          </w:tcPr>
          <w:p w14:paraId="61354F4D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47CB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30A22AA">
            <w:pPr>
              <w:spacing w:after="0" w:line="240" w:lineRule="auto"/>
              <w:jc w:val="center"/>
            </w:pPr>
            <w:r>
              <w:rPr>
                <w:sz w:val="18"/>
              </w:rPr>
              <w:t>TC-015</w:t>
            </w:r>
          </w:p>
        </w:tc>
        <w:tc>
          <w:tcPr>
            <w:tcW w:w="1417" w:type="dxa"/>
          </w:tcPr>
          <w:p w14:paraId="26E09D6A">
            <w:pPr>
              <w:spacing w:after="0" w:line="240" w:lineRule="auto"/>
              <w:jc w:val="center"/>
            </w:pPr>
            <w:r>
              <w:rPr>
                <w:sz w:val="18"/>
              </w:rPr>
              <w:t>非图片文件</w:t>
            </w:r>
          </w:p>
        </w:tc>
        <w:tc>
          <w:tcPr>
            <w:tcW w:w="1417" w:type="dxa"/>
          </w:tcPr>
          <w:p w14:paraId="1203B431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984" w:type="dxa"/>
          </w:tcPr>
          <w:p w14:paraId="3324769F">
            <w:pPr>
              <w:spacing w:after="0" w:line="240" w:lineRule="auto"/>
            </w:pPr>
            <w:r>
              <w:rPr>
                <w:sz w:val="18"/>
              </w:rPr>
              <w:t>选 txt 上传</w:t>
            </w:r>
          </w:p>
        </w:tc>
        <w:tc>
          <w:tcPr>
            <w:tcW w:w="1984" w:type="dxa"/>
          </w:tcPr>
          <w:p w14:paraId="18E77BCB">
            <w:pPr>
              <w:spacing w:after="0" w:line="240" w:lineRule="auto"/>
            </w:pPr>
            <w:r>
              <w:rPr>
                <w:sz w:val="18"/>
              </w:rPr>
              <w:t>提示请上传图片</w:t>
            </w:r>
          </w:p>
        </w:tc>
        <w:tc>
          <w:tcPr>
            <w:tcW w:w="1701" w:type="dxa"/>
          </w:tcPr>
          <w:p w14:paraId="0384DFE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文件选择范围限定在模拟机相册</w:t>
            </w:r>
          </w:p>
        </w:tc>
        <w:tc>
          <w:tcPr>
            <w:tcW w:w="680" w:type="dxa"/>
          </w:tcPr>
          <w:p w14:paraId="1B8E93DC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45FB4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836BA91">
            <w:pPr>
              <w:spacing w:after="0" w:line="240" w:lineRule="auto"/>
              <w:jc w:val="center"/>
            </w:pPr>
            <w:r>
              <w:rPr>
                <w:sz w:val="18"/>
              </w:rPr>
              <w:t>TC-016</w:t>
            </w:r>
          </w:p>
        </w:tc>
        <w:tc>
          <w:tcPr>
            <w:tcW w:w="1417" w:type="dxa"/>
          </w:tcPr>
          <w:p w14:paraId="46A02551">
            <w:pPr>
              <w:spacing w:after="0" w:line="240" w:lineRule="auto"/>
              <w:jc w:val="center"/>
            </w:pPr>
            <w:r>
              <w:rPr>
                <w:sz w:val="18"/>
              </w:rPr>
              <w:t>超大图片</w:t>
            </w:r>
          </w:p>
        </w:tc>
        <w:tc>
          <w:tcPr>
            <w:tcW w:w="1417" w:type="dxa"/>
          </w:tcPr>
          <w:p w14:paraId="08C469B3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984" w:type="dxa"/>
          </w:tcPr>
          <w:p w14:paraId="7217A043">
            <w:pPr>
              <w:spacing w:after="0" w:line="240" w:lineRule="auto"/>
            </w:pPr>
            <w:r>
              <w:rPr>
                <w:sz w:val="18"/>
              </w:rPr>
              <w:t>选 &gt;10MB 图片</w:t>
            </w:r>
          </w:p>
        </w:tc>
        <w:tc>
          <w:tcPr>
            <w:tcW w:w="1984" w:type="dxa"/>
          </w:tcPr>
          <w:p w14:paraId="0F6C18F0">
            <w:pPr>
              <w:spacing w:after="0" w:line="240" w:lineRule="auto"/>
            </w:pPr>
            <w:r>
              <w:rPr>
                <w:sz w:val="18"/>
              </w:rPr>
              <w:t>提示超出大小限制</w:t>
            </w:r>
          </w:p>
        </w:tc>
        <w:tc>
          <w:tcPr>
            <w:tcW w:w="1701" w:type="dxa"/>
          </w:tcPr>
          <w:p w14:paraId="4105668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</w:rPr>
              <w:t>展示 Mock 结果</w:t>
            </w:r>
          </w:p>
          <w:p w14:paraId="073C5EB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日志中显示：图片大小超过10MB，降级使用mock数据</w:t>
            </w:r>
          </w:p>
        </w:tc>
        <w:tc>
          <w:tcPr>
            <w:tcW w:w="680" w:type="dxa"/>
          </w:tcPr>
          <w:p w14:paraId="320A08AB">
            <w:pPr>
              <w:spacing w:after="0" w:line="240" w:lineRule="auto"/>
            </w:pPr>
            <w:r>
              <w:rPr>
                <w:rFonts w:hint="eastAsia"/>
              </w:rPr>
              <w:t>3</w:t>
            </w:r>
          </w:p>
        </w:tc>
      </w:tr>
      <w:tr w14:paraId="2F40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35800AC">
            <w:pPr>
              <w:spacing w:after="0" w:line="240" w:lineRule="auto"/>
              <w:jc w:val="center"/>
            </w:pPr>
            <w:r>
              <w:rPr>
                <w:sz w:val="18"/>
              </w:rPr>
              <w:t>TC-017</w:t>
            </w:r>
          </w:p>
        </w:tc>
        <w:tc>
          <w:tcPr>
            <w:tcW w:w="1417" w:type="dxa"/>
          </w:tcPr>
          <w:p w14:paraId="721EBB85">
            <w:pPr>
              <w:spacing w:after="0" w:line="240" w:lineRule="auto"/>
              <w:jc w:val="center"/>
            </w:pPr>
            <w:r>
              <w:rPr>
                <w:sz w:val="18"/>
              </w:rPr>
              <w:t>后端降级</w:t>
            </w:r>
          </w:p>
        </w:tc>
        <w:tc>
          <w:tcPr>
            <w:tcW w:w="1417" w:type="dxa"/>
          </w:tcPr>
          <w:p w14:paraId="200CD2E2">
            <w:pPr>
              <w:spacing w:after="0" w:line="240" w:lineRule="auto"/>
            </w:pPr>
            <w:r>
              <w:rPr>
                <w:sz w:val="18"/>
              </w:rPr>
              <w:t>后端关闭</w:t>
            </w:r>
          </w:p>
        </w:tc>
        <w:tc>
          <w:tcPr>
            <w:tcW w:w="1984" w:type="dxa"/>
          </w:tcPr>
          <w:p w14:paraId="2702DB6E">
            <w:pPr>
              <w:spacing w:after="0" w:line="240" w:lineRule="auto"/>
            </w:pPr>
            <w:r>
              <w:rPr>
                <w:sz w:val="18"/>
              </w:rPr>
              <w:t>选图搜索</w:t>
            </w:r>
          </w:p>
        </w:tc>
        <w:tc>
          <w:tcPr>
            <w:tcW w:w="1984" w:type="dxa"/>
          </w:tcPr>
          <w:p w14:paraId="33A8CEB2">
            <w:pPr>
              <w:spacing w:after="0" w:line="240" w:lineRule="auto"/>
            </w:pPr>
            <w:r>
              <w:rPr>
                <w:sz w:val="18"/>
              </w:rPr>
              <w:t>展示 Mock 结果</w:t>
            </w:r>
          </w:p>
        </w:tc>
        <w:tc>
          <w:tcPr>
            <w:tcW w:w="1701" w:type="dxa"/>
          </w:tcPr>
          <w:p w14:paraId="6E0E644B">
            <w:pPr>
              <w:spacing w:after="0" w:line="240" w:lineRule="auto"/>
            </w:pPr>
            <w:r>
              <w:rPr>
                <w:sz w:val="18"/>
              </w:rPr>
              <w:t>展示 Mock 结果</w:t>
            </w:r>
          </w:p>
        </w:tc>
        <w:tc>
          <w:tcPr>
            <w:tcW w:w="680" w:type="dxa"/>
          </w:tcPr>
          <w:p w14:paraId="392A8516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4010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61326F3">
            <w:pPr>
              <w:spacing w:after="0" w:line="240" w:lineRule="auto"/>
              <w:jc w:val="center"/>
            </w:pPr>
            <w:r>
              <w:rPr>
                <w:sz w:val="18"/>
              </w:rPr>
              <w:t>TC-018</w:t>
            </w:r>
          </w:p>
        </w:tc>
        <w:tc>
          <w:tcPr>
            <w:tcW w:w="1417" w:type="dxa"/>
          </w:tcPr>
          <w:p w14:paraId="37CA0D2C">
            <w:pPr>
              <w:spacing w:after="0" w:line="240" w:lineRule="auto"/>
              <w:jc w:val="center"/>
            </w:pPr>
            <w:r>
              <w:rPr>
                <w:sz w:val="18"/>
              </w:rPr>
              <w:t>重新识别</w:t>
            </w:r>
          </w:p>
        </w:tc>
        <w:tc>
          <w:tcPr>
            <w:tcW w:w="1417" w:type="dxa"/>
          </w:tcPr>
          <w:p w14:paraId="5D68231B">
            <w:pPr>
              <w:spacing w:after="0" w:line="240" w:lineRule="auto"/>
            </w:pPr>
            <w:r>
              <w:rPr>
                <w:sz w:val="18"/>
              </w:rPr>
              <w:t>有搜索结果</w:t>
            </w:r>
          </w:p>
        </w:tc>
        <w:tc>
          <w:tcPr>
            <w:tcW w:w="1984" w:type="dxa"/>
          </w:tcPr>
          <w:p w14:paraId="7F179FA4">
            <w:pPr>
              <w:spacing w:after="0" w:line="240" w:lineRule="auto"/>
            </w:pPr>
            <w:r>
              <w:rPr>
                <w:sz w:val="18"/>
              </w:rPr>
              <w:t>点重新识别</w:t>
            </w:r>
          </w:p>
        </w:tc>
        <w:tc>
          <w:tcPr>
            <w:tcW w:w="1984" w:type="dxa"/>
          </w:tcPr>
          <w:p w14:paraId="485458CE">
            <w:pPr>
              <w:spacing w:after="0" w:line="240" w:lineRule="auto"/>
            </w:pPr>
            <w:r>
              <w:rPr>
                <w:sz w:val="18"/>
              </w:rPr>
              <w:t>清空回到</w:t>
            </w:r>
            <w:r>
              <w:rPr>
                <w:rFonts w:hint="eastAsia"/>
                <w:sz w:val="18"/>
              </w:rPr>
              <w:t>搜图页面</w:t>
            </w:r>
          </w:p>
        </w:tc>
        <w:tc>
          <w:tcPr>
            <w:tcW w:w="1701" w:type="dxa"/>
          </w:tcPr>
          <w:p w14:paraId="66DFA4FC">
            <w:pPr>
              <w:spacing w:after="0" w:line="240" w:lineRule="auto"/>
            </w:pPr>
            <w:r>
              <w:rPr>
                <w:sz w:val="18"/>
              </w:rPr>
              <w:t>清空回到</w:t>
            </w:r>
            <w:r>
              <w:rPr>
                <w:rFonts w:hint="eastAsia"/>
                <w:sz w:val="18"/>
              </w:rPr>
              <w:t>搜图页面</w:t>
            </w:r>
          </w:p>
        </w:tc>
        <w:tc>
          <w:tcPr>
            <w:tcW w:w="680" w:type="dxa"/>
          </w:tcPr>
          <w:p w14:paraId="2CC942B2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52A8F759"/>
    <w:p w14:paraId="3725E960">
      <w:pPr>
        <w:pStyle w:val="4"/>
      </w:pPr>
      <w:r>
        <w:rPr>
          <w:color w:val="2C1810"/>
        </w:rPr>
        <w:t>3.4 文物浏览/搜索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36"/>
        <w:gridCol w:w="1336"/>
        <w:gridCol w:w="1858"/>
        <w:gridCol w:w="1858"/>
        <w:gridCol w:w="1597"/>
        <w:gridCol w:w="657"/>
      </w:tblGrid>
      <w:tr w14:paraId="68EA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DDD0"/>
          </w:tcPr>
          <w:p w14:paraId="4476CB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17" w:type="dxa"/>
            <w:shd w:val="clear" w:color="auto" w:fill="E8DDD0"/>
          </w:tcPr>
          <w:p w14:paraId="1C73C10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17" w:type="dxa"/>
            <w:shd w:val="clear" w:color="auto" w:fill="E8DDD0"/>
          </w:tcPr>
          <w:p w14:paraId="1FC1AE9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984" w:type="dxa"/>
            <w:shd w:val="clear" w:color="auto" w:fill="E8DDD0"/>
          </w:tcPr>
          <w:p w14:paraId="6453D0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984" w:type="dxa"/>
            <w:shd w:val="clear" w:color="auto" w:fill="E8DDD0"/>
          </w:tcPr>
          <w:p w14:paraId="7E7CB6F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E8DDD0"/>
          </w:tcPr>
          <w:p w14:paraId="1184BB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680" w:type="dxa"/>
            <w:shd w:val="clear" w:color="auto" w:fill="E8DDD0"/>
          </w:tcPr>
          <w:p w14:paraId="2C26D5F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3197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8D387A3">
            <w:pPr>
              <w:spacing w:after="0" w:line="240" w:lineRule="auto"/>
              <w:jc w:val="center"/>
            </w:pPr>
            <w:r>
              <w:rPr>
                <w:sz w:val="18"/>
              </w:rPr>
              <w:t>TC-019</w:t>
            </w:r>
          </w:p>
        </w:tc>
        <w:tc>
          <w:tcPr>
            <w:tcW w:w="1417" w:type="dxa"/>
          </w:tcPr>
          <w:p w14:paraId="66077BF0">
            <w:pPr>
              <w:spacing w:after="0" w:line="240" w:lineRule="auto"/>
              <w:jc w:val="center"/>
            </w:pPr>
            <w:r>
              <w:rPr>
                <w:sz w:val="18"/>
              </w:rPr>
              <w:t>分类浏览</w:t>
            </w:r>
          </w:p>
        </w:tc>
        <w:tc>
          <w:tcPr>
            <w:tcW w:w="1417" w:type="dxa"/>
          </w:tcPr>
          <w:p w14:paraId="482A8C9D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2361487D">
            <w:pPr>
              <w:spacing w:after="0" w:line="240" w:lineRule="auto"/>
            </w:pPr>
            <w:r>
              <w:rPr>
                <w:sz w:val="18"/>
              </w:rPr>
              <w:t>发现→分类浏览</w:t>
            </w:r>
          </w:p>
        </w:tc>
        <w:tc>
          <w:tcPr>
            <w:tcW w:w="1984" w:type="dxa"/>
          </w:tcPr>
          <w:p w14:paraId="6626BB00">
            <w:pPr>
              <w:spacing w:after="0" w:line="240" w:lineRule="auto"/>
            </w:pPr>
            <w:r>
              <w:rPr>
                <w:sz w:val="18"/>
              </w:rPr>
              <w:t>按分类展示文物</w:t>
            </w:r>
          </w:p>
        </w:tc>
        <w:tc>
          <w:tcPr>
            <w:tcW w:w="1701" w:type="dxa"/>
          </w:tcPr>
          <w:p w14:paraId="76E0D5CC">
            <w:pPr>
              <w:spacing w:after="0" w:line="240" w:lineRule="auto"/>
            </w:pPr>
            <w:r>
              <w:rPr>
                <w:sz w:val="18"/>
              </w:rPr>
              <w:t>按分类展示文物</w:t>
            </w:r>
          </w:p>
        </w:tc>
        <w:tc>
          <w:tcPr>
            <w:tcW w:w="680" w:type="dxa"/>
          </w:tcPr>
          <w:p w14:paraId="2A76FB68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0431C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D4332C0">
            <w:pPr>
              <w:spacing w:after="0" w:line="240" w:lineRule="auto"/>
              <w:jc w:val="center"/>
            </w:pPr>
            <w:r>
              <w:rPr>
                <w:sz w:val="18"/>
              </w:rPr>
              <w:t>TC-020</w:t>
            </w:r>
          </w:p>
        </w:tc>
        <w:tc>
          <w:tcPr>
            <w:tcW w:w="1417" w:type="dxa"/>
          </w:tcPr>
          <w:p w14:paraId="35FEBBF4">
            <w:pPr>
              <w:spacing w:after="0" w:line="240" w:lineRule="auto"/>
              <w:jc w:val="center"/>
            </w:pPr>
            <w:r>
              <w:rPr>
                <w:sz w:val="18"/>
              </w:rPr>
              <w:t>关键词搜索</w:t>
            </w:r>
          </w:p>
        </w:tc>
        <w:tc>
          <w:tcPr>
            <w:tcW w:w="1417" w:type="dxa"/>
          </w:tcPr>
          <w:p w14:paraId="087D4F11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4A4F0755">
            <w:pPr>
              <w:spacing w:after="0" w:line="240" w:lineRule="auto"/>
            </w:pPr>
            <w:r>
              <w:rPr>
                <w:sz w:val="18"/>
              </w:rPr>
              <w:t>输入"青花"搜索</w:t>
            </w:r>
          </w:p>
        </w:tc>
        <w:tc>
          <w:tcPr>
            <w:tcW w:w="1984" w:type="dxa"/>
          </w:tcPr>
          <w:p w14:paraId="54D91EA5">
            <w:pPr>
              <w:spacing w:after="0" w:line="240" w:lineRule="auto"/>
            </w:pPr>
            <w:r>
              <w:rPr>
                <w:sz w:val="18"/>
              </w:rPr>
              <w:t>返回相关文物</w:t>
            </w:r>
          </w:p>
        </w:tc>
        <w:tc>
          <w:tcPr>
            <w:tcW w:w="1701" w:type="dxa"/>
          </w:tcPr>
          <w:p w14:paraId="287986D2">
            <w:pPr>
              <w:spacing w:after="0" w:line="240" w:lineRule="auto"/>
            </w:pPr>
            <w:r>
              <w:rPr>
                <w:sz w:val="18"/>
              </w:rPr>
              <w:t>返回相关文物</w:t>
            </w:r>
          </w:p>
        </w:tc>
        <w:tc>
          <w:tcPr>
            <w:tcW w:w="680" w:type="dxa"/>
          </w:tcPr>
          <w:p w14:paraId="5935E8D3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30B5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5675FCB">
            <w:pPr>
              <w:spacing w:after="0" w:line="240" w:lineRule="auto"/>
              <w:jc w:val="center"/>
            </w:pPr>
            <w:r>
              <w:rPr>
                <w:sz w:val="18"/>
              </w:rPr>
              <w:t>TC-021</w:t>
            </w:r>
          </w:p>
        </w:tc>
        <w:tc>
          <w:tcPr>
            <w:tcW w:w="1417" w:type="dxa"/>
          </w:tcPr>
          <w:p w14:paraId="69D2952F">
            <w:pPr>
              <w:spacing w:after="0" w:line="240" w:lineRule="auto"/>
              <w:jc w:val="center"/>
            </w:pPr>
            <w:r>
              <w:rPr>
                <w:sz w:val="18"/>
              </w:rPr>
              <w:t>热门搜索</w:t>
            </w:r>
          </w:p>
        </w:tc>
        <w:tc>
          <w:tcPr>
            <w:tcW w:w="1417" w:type="dxa"/>
          </w:tcPr>
          <w:p w14:paraId="4EB20CE2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1FA507A8">
            <w:pPr>
              <w:spacing w:after="0" w:line="240" w:lineRule="auto"/>
            </w:pPr>
            <w:r>
              <w:rPr>
                <w:sz w:val="18"/>
              </w:rPr>
              <w:t>点击热门标签</w:t>
            </w:r>
          </w:p>
        </w:tc>
        <w:tc>
          <w:tcPr>
            <w:tcW w:w="1984" w:type="dxa"/>
          </w:tcPr>
          <w:p w14:paraId="19236B6F">
            <w:pPr>
              <w:spacing w:after="0" w:line="240" w:lineRule="auto"/>
            </w:pPr>
            <w:r>
              <w:rPr>
                <w:sz w:val="18"/>
              </w:rPr>
              <w:t>跳转搜索结果</w:t>
            </w:r>
          </w:p>
        </w:tc>
        <w:tc>
          <w:tcPr>
            <w:tcW w:w="1701" w:type="dxa"/>
          </w:tcPr>
          <w:p w14:paraId="7EDD4C06">
            <w:pPr>
              <w:spacing w:after="0" w:line="240" w:lineRule="auto"/>
            </w:pPr>
            <w:r>
              <w:rPr>
                <w:sz w:val="18"/>
              </w:rPr>
              <w:t>跳转搜索结果</w:t>
            </w:r>
          </w:p>
        </w:tc>
        <w:tc>
          <w:tcPr>
            <w:tcW w:w="680" w:type="dxa"/>
          </w:tcPr>
          <w:p w14:paraId="0ABA860F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3B62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11F8A76">
            <w:pPr>
              <w:spacing w:after="0" w:line="240" w:lineRule="auto"/>
              <w:jc w:val="center"/>
            </w:pPr>
            <w:r>
              <w:rPr>
                <w:sz w:val="18"/>
              </w:rPr>
              <w:t>TC-022</w:t>
            </w:r>
          </w:p>
        </w:tc>
        <w:tc>
          <w:tcPr>
            <w:tcW w:w="1417" w:type="dxa"/>
          </w:tcPr>
          <w:p w14:paraId="720FB172">
            <w:pPr>
              <w:spacing w:after="0" w:line="240" w:lineRule="auto"/>
              <w:jc w:val="center"/>
            </w:pPr>
            <w:r>
              <w:rPr>
                <w:sz w:val="18"/>
              </w:rPr>
              <w:t>空搜索</w:t>
            </w:r>
          </w:p>
        </w:tc>
        <w:tc>
          <w:tcPr>
            <w:tcW w:w="1417" w:type="dxa"/>
          </w:tcPr>
          <w:p w14:paraId="5F1767C9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1FF57026">
            <w:pPr>
              <w:spacing w:after="0" w:line="240" w:lineRule="auto"/>
            </w:pPr>
            <w:r>
              <w:rPr>
                <w:sz w:val="18"/>
              </w:rPr>
              <w:t>不输关键词搜索</w:t>
            </w:r>
          </w:p>
        </w:tc>
        <w:tc>
          <w:tcPr>
            <w:tcW w:w="1984" w:type="dxa"/>
          </w:tcPr>
          <w:p w14:paraId="25DC2B63">
            <w:pPr>
              <w:spacing w:after="0" w:line="240" w:lineRule="auto"/>
            </w:pPr>
            <w:r>
              <w:rPr>
                <w:sz w:val="18"/>
              </w:rPr>
              <w:t>提示输入关键词</w:t>
            </w:r>
          </w:p>
        </w:tc>
        <w:tc>
          <w:tcPr>
            <w:tcW w:w="1701" w:type="dxa"/>
          </w:tcPr>
          <w:p w14:paraId="0A7936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无效果</w:t>
            </w:r>
          </w:p>
        </w:tc>
        <w:tc>
          <w:tcPr>
            <w:tcW w:w="680" w:type="dxa"/>
          </w:tcPr>
          <w:p w14:paraId="67337026">
            <w:pPr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</w:tr>
    </w:tbl>
    <w:p w14:paraId="45E9D455"/>
    <w:p w14:paraId="3683A210">
      <w:pPr>
        <w:pStyle w:val="4"/>
      </w:pPr>
      <w:r>
        <w:rPr>
          <w:color w:val="2C1810"/>
        </w:rPr>
        <w:t>3.5 文物详情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1332"/>
        <w:gridCol w:w="1332"/>
        <w:gridCol w:w="1851"/>
        <w:gridCol w:w="1866"/>
        <w:gridCol w:w="1607"/>
        <w:gridCol w:w="656"/>
      </w:tblGrid>
      <w:tr w14:paraId="6F48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DDD0"/>
          </w:tcPr>
          <w:p w14:paraId="72ED09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17" w:type="dxa"/>
            <w:shd w:val="clear" w:color="auto" w:fill="E8DDD0"/>
          </w:tcPr>
          <w:p w14:paraId="0A9F68A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17" w:type="dxa"/>
            <w:shd w:val="clear" w:color="auto" w:fill="E8DDD0"/>
          </w:tcPr>
          <w:p w14:paraId="207DB52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984" w:type="dxa"/>
            <w:shd w:val="clear" w:color="auto" w:fill="E8DDD0"/>
          </w:tcPr>
          <w:p w14:paraId="119AF8F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984" w:type="dxa"/>
            <w:shd w:val="clear" w:color="auto" w:fill="E8DDD0"/>
          </w:tcPr>
          <w:p w14:paraId="014D58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E8DDD0"/>
          </w:tcPr>
          <w:p w14:paraId="0F3883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680" w:type="dxa"/>
            <w:shd w:val="clear" w:color="auto" w:fill="E8DDD0"/>
          </w:tcPr>
          <w:p w14:paraId="061BB0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3FFE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18636A">
            <w:pPr>
              <w:spacing w:after="0" w:line="240" w:lineRule="auto"/>
              <w:jc w:val="center"/>
            </w:pPr>
            <w:r>
              <w:rPr>
                <w:sz w:val="18"/>
              </w:rPr>
              <w:t>TC-023</w:t>
            </w:r>
          </w:p>
        </w:tc>
        <w:tc>
          <w:tcPr>
            <w:tcW w:w="1417" w:type="dxa"/>
          </w:tcPr>
          <w:p w14:paraId="75AAA628">
            <w:pPr>
              <w:spacing w:after="0" w:line="240" w:lineRule="auto"/>
              <w:jc w:val="center"/>
            </w:pPr>
            <w:r>
              <w:rPr>
                <w:sz w:val="18"/>
              </w:rPr>
              <w:t>详情展示</w:t>
            </w:r>
          </w:p>
        </w:tc>
        <w:tc>
          <w:tcPr>
            <w:tcW w:w="1417" w:type="dxa"/>
          </w:tcPr>
          <w:p w14:paraId="2EB545C4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7B424625">
            <w:pPr>
              <w:spacing w:after="0" w:line="240" w:lineRule="auto"/>
            </w:pPr>
            <w:r>
              <w:rPr>
                <w:sz w:val="18"/>
              </w:rPr>
              <w:t>进文物详情</w:t>
            </w:r>
          </w:p>
        </w:tc>
        <w:tc>
          <w:tcPr>
            <w:tcW w:w="1984" w:type="dxa"/>
          </w:tcPr>
          <w:p w14:paraId="3889E065">
            <w:pPr>
              <w:spacing w:after="0" w:line="240" w:lineRule="auto"/>
            </w:pPr>
            <w:r>
              <w:rPr>
                <w:sz w:val="18"/>
              </w:rPr>
              <w:t>展示名称、朝代、描述</w:t>
            </w:r>
          </w:p>
        </w:tc>
        <w:tc>
          <w:tcPr>
            <w:tcW w:w="1701" w:type="dxa"/>
          </w:tcPr>
          <w:p w14:paraId="1C724C59">
            <w:pPr>
              <w:spacing w:after="0" w:line="240" w:lineRule="auto"/>
            </w:pPr>
            <w:r>
              <w:rPr>
                <w:sz w:val="18"/>
              </w:rPr>
              <w:t>展示名称、朝代、描述</w:t>
            </w:r>
          </w:p>
        </w:tc>
        <w:tc>
          <w:tcPr>
            <w:tcW w:w="680" w:type="dxa"/>
          </w:tcPr>
          <w:p w14:paraId="67E7BB03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2ACD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8679E76">
            <w:pPr>
              <w:spacing w:after="0" w:line="240" w:lineRule="auto"/>
              <w:jc w:val="center"/>
            </w:pPr>
            <w:r>
              <w:rPr>
                <w:sz w:val="18"/>
              </w:rPr>
              <w:t>TC-024</w:t>
            </w:r>
          </w:p>
        </w:tc>
        <w:tc>
          <w:tcPr>
            <w:tcW w:w="1417" w:type="dxa"/>
          </w:tcPr>
          <w:p w14:paraId="5A36DA06">
            <w:pPr>
              <w:spacing w:after="0" w:line="240" w:lineRule="auto"/>
              <w:jc w:val="center"/>
            </w:pPr>
            <w:r>
              <w:rPr>
                <w:sz w:val="18"/>
              </w:rPr>
              <w:t>点赞取消</w:t>
            </w:r>
          </w:p>
        </w:tc>
        <w:tc>
          <w:tcPr>
            <w:tcW w:w="1417" w:type="dxa"/>
          </w:tcPr>
          <w:p w14:paraId="05570B20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77527029">
            <w:pPr>
              <w:spacing w:after="0" w:line="240" w:lineRule="auto"/>
            </w:pPr>
            <w:r>
              <w:rPr>
                <w:sz w:val="18"/>
              </w:rPr>
              <w:t>点爱心图标</w:t>
            </w:r>
          </w:p>
        </w:tc>
        <w:tc>
          <w:tcPr>
            <w:tcW w:w="1984" w:type="dxa"/>
          </w:tcPr>
          <w:p w14:paraId="30A5D52C">
            <w:pPr>
              <w:spacing w:after="0" w:line="240" w:lineRule="auto"/>
            </w:pPr>
            <w:r>
              <w:rPr>
                <w:sz w:val="18"/>
              </w:rPr>
              <w:t>点赞数正确变化</w:t>
            </w:r>
          </w:p>
        </w:tc>
        <w:tc>
          <w:tcPr>
            <w:tcW w:w="1701" w:type="dxa"/>
          </w:tcPr>
          <w:p w14:paraId="64EFD19F">
            <w:pPr>
              <w:spacing w:after="0" w:line="240" w:lineRule="auto"/>
            </w:pPr>
            <w:r>
              <w:rPr>
                <w:sz w:val="18"/>
              </w:rPr>
              <w:t>点赞数正确变化</w:t>
            </w:r>
          </w:p>
        </w:tc>
        <w:tc>
          <w:tcPr>
            <w:tcW w:w="680" w:type="dxa"/>
          </w:tcPr>
          <w:p w14:paraId="5F49BC64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7731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EB52E7B">
            <w:pPr>
              <w:spacing w:after="0" w:line="240" w:lineRule="auto"/>
              <w:jc w:val="center"/>
            </w:pPr>
            <w:r>
              <w:rPr>
                <w:sz w:val="18"/>
              </w:rPr>
              <w:t>TC-025</w:t>
            </w:r>
          </w:p>
        </w:tc>
        <w:tc>
          <w:tcPr>
            <w:tcW w:w="1417" w:type="dxa"/>
          </w:tcPr>
          <w:p w14:paraId="27C4DC0F">
            <w:pPr>
              <w:spacing w:after="0" w:line="240" w:lineRule="auto"/>
              <w:jc w:val="center"/>
            </w:pPr>
            <w:r>
              <w:rPr>
                <w:sz w:val="18"/>
              </w:rPr>
              <w:t>收藏取消</w:t>
            </w:r>
          </w:p>
        </w:tc>
        <w:tc>
          <w:tcPr>
            <w:tcW w:w="1417" w:type="dxa"/>
          </w:tcPr>
          <w:p w14:paraId="463AE7D7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5CDD0C61">
            <w:pPr>
              <w:spacing w:after="0" w:line="240" w:lineRule="auto"/>
            </w:pPr>
            <w:r>
              <w:rPr>
                <w:sz w:val="18"/>
              </w:rPr>
              <w:t>点收藏图标</w:t>
            </w:r>
          </w:p>
        </w:tc>
        <w:tc>
          <w:tcPr>
            <w:tcW w:w="1984" w:type="dxa"/>
          </w:tcPr>
          <w:p w14:paraId="2730C6F2">
            <w:pPr>
              <w:spacing w:after="0" w:line="240" w:lineRule="auto"/>
            </w:pPr>
            <w:r>
              <w:rPr>
                <w:sz w:val="18"/>
              </w:rPr>
              <w:t>收藏数正确变化</w:t>
            </w:r>
          </w:p>
        </w:tc>
        <w:tc>
          <w:tcPr>
            <w:tcW w:w="1701" w:type="dxa"/>
          </w:tcPr>
          <w:p w14:paraId="154D065C">
            <w:pPr>
              <w:spacing w:after="0" w:line="240" w:lineRule="auto"/>
            </w:pPr>
            <w:r>
              <w:rPr>
                <w:sz w:val="18"/>
              </w:rPr>
              <w:t>收藏数正确变化</w:t>
            </w:r>
          </w:p>
        </w:tc>
        <w:tc>
          <w:tcPr>
            <w:tcW w:w="680" w:type="dxa"/>
          </w:tcPr>
          <w:p w14:paraId="46F9C619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268C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079AFC5">
            <w:pPr>
              <w:spacing w:after="0" w:line="240" w:lineRule="auto"/>
              <w:jc w:val="center"/>
            </w:pPr>
            <w:r>
              <w:rPr>
                <w:sz w:val="18"/>
              </w:rPr>
              <w:t>TC-026</w:t>
            </w:r>
          </w:p>
        </w:tc>
        <w:tc>
          <w:tcPr>
            <w:tcW w:w="1417" w:type="dxa"/>
          </w:tcPr>
          <w:p w14:paraId="1758FBB3">
            <w:pPr>
              <w:spacing w:after="0" w:line="240" w:lineRule="auto"/>
              <w:jc w:val="center"/>
            </w:pPr>
            <w:r>
              <w:rPr>
                <w:sz w:val="18"/>
              </w:rPr>
              <w:t>图片查看</w:t>
            </w:r>
          </w:p>
        </w:tc>
        <w:tc>
          <w:tcPr>
            <w:tcW w:w="1417" w:type="dxa"/>
          </w:tcPr>
          <w:p w14:paraId="4BBCC16B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2354F2F9">
            <w:pPr>
              <w:spacing w:after="0" w:line="240" w:lineRule="auto"/>
            </w:pPr>
            <w:r>
              <w:rPr>
                <w:sz w:val="18"/>
              </w:rPr>
              <w:t>点文物图片</w:t>
            </w:r>
          </w:p>
        </w:tc>
        <w:tc>
          <w:tcPr>
            <w:tcW w:w="1984" w:type="dxa"/>
          </w:tcPr>
          <w:p w14:paraId="0CFA10C7">
            <w:pPr>
              <w:spacing w:after="0" w:line="240" w:lineRule="auto"/>
            </w:pPr>
            <w:r>
              <w:rPr>
                <w:sz w:val="18"/>
              </w:rPr>
              <w:t>图片放大浏览</w:t>
            </w:r>
          </w:p>
        </w:tc>
        <w:tc>
          <w:tcPr>
            <w:tcW w:w="1701" w:type="dxa"/>
          </w:tcPr>
          <w:p w14:paraId="70625F5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无放大效果</w:t>
            </w:r>
          </w:p>
        </w:tc>
        <w:tc>
          <w:tcPr>
            <w:tcW w:w="680" w:type="dxa"/>
          </w:tcPr>
          <w:p w14:paraId="08F127B0">
            <w:pPr>
              <w:spacing w:after="0" w:line="240" w:lineRule="auto"/>
            </w:pPr>
            <w:r>
              <w:rPr>
                <w:rFonts w:hint="eastAsia"/>
              </w:rPr>
              <w:t>3</w:t>
            </w:r>
          </w:p>
        </w:tc>
      </w:tr>
    </w:tbl>
    <w:p w14:paraId="6EA7AA24"/>
    <w:p w14:paraId="31371A8B">
      <w:pPr>
        <w:pStyle w:val="4"/>
      </w:pPr>
      <w:r>
        <w:rPr>
          <w:color w:val="2C1810"/>
        </w:rPr>
        <w:t>3.6 评论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36"/>
        <w:gridCol w:w="1336"/>
        <w:gridCol w:w="1857"/>
        <w:gridCol w:w="1859"/>
        <w:gridCol w:w="1597"/>
        <w:gridCol w:w="657"/>
      </w:tblGrid>
      <w:tr w14:paraId="6846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DDD0"/>
          </w:tcPr>
          <w:p w14:paraId="2A021CE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17" w:type="dxa"/>
            <w:shd w:val="clear" w:color="auto" w:fill="E8DDD0"/>
          </w:tcPr>
          <w:p w14:paraId="2E1B1AD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17" w:type="dxa"/>
            <w:shd w:val="clear" w:color="auto" w:fill="E8DDD0"/>
          </w:tcPr>
          <w:p w14:paraId="60E2676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984" w:type="dxa"/>
            <w:shd w:val="clear" w:color="auto" w:fill="E8DDD0"/>
          </w:tcPr>
          <w:p w14:paraId="68A6A3F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984" w:type="dxa"/>
            <w:shd w:val="clear" w:color="auto" w:fill="E8DDD0"/>
          </w:tcPr>
          <w:p w14:paraId="5BEC9BE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E8DDD0"/>
          </w:tcPr>
          <w:p w14:paraId="1F2706E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680" w:type="dxa"/>
            <w:shd w:val="clear" w:color="auto" w:fill="E8DDD0"/>
          </w:tcPr>
          <w:p w14:paraId="3741898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000C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BDE5FCF">
            <w:pPr>
              <w:spacing w:after="0" w:line="240" w:lineRule="auto"/>
              <w:jc w:val="center"/>
            </w:pPr>
            <w:r>
              <w:rPr>
                <w:sz w:val="18"/>
              </w:rPr>
              <w:t>TC-027</w:t>
            </w:r>
          </w:p>
        </w:tc>
        <w:tc>
          <w:tcPr>
            <w:tcW w:w="1417" w:type="dxa"/>
          </w:tcPr>
          <w:p w14:paraId="4D0E70CC">
            <w:pPr>
              <w:spacing w:after="0" w:line="240" w:lineRule="auto"/>
              <w:jc w:val="center"/>
            </w:pPr>
            <w:r>
              <w:rPr>
                <w:sz w:val="18"/>
              </w:rPr>
              <w:t>查看评论</w:t>
            </w:r>
          </w:p>
        </w:tc>
        <w:tc>
          <w:tcPr>
            <w:tcW w:w="1417" w:type="dxa"/>
          </w:tcPr>
          <w:p w14:paraId="3E0A31D4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28266530">
            <w:pPr>
              <w:spacing w:after="0" w:line="240" w:lineRule="auto"/>
            </w:pPr>
            <w:r>
              <w:rPr>
                <w:sz w:val="18"/>
              </w:rPr>
              <w:t>详情→评论</w:t>
            </w:r>
          </w:p>
        </w:tc>
        <w:tc>
          <w:tcPr>
            <w:tcW w:w="1984" w:type="dxa"/>
          </w:tcPr>
          <w:p w14:paraId="6404ADBD">
            <w:pPr>
              <w:spacing w:after="0" w:line="240" w:lineRule="auto"/>
            </w:pPr>
            <w:r>
              <w:rPr>
                <w:sz w:val="18"/>
              </w:rPr>
              <w:t>展示评论列表</w:t>
            </w:r>
          </w:p>
        </w:tc>
        <w:tc>
          <w:tcPr>
            <w:tcW w:w="1701" w:type="dxa"/>
          </w:tcPr>
          <w:p w14:paraId="228A1A8E">
            <w:pPr>
              <w:spacing w:after="0" w:line="240" w:lineRule="auto"/>
            </w:pPr>
            <w:r>
              <w:rPr>
                <w:sz w:val="18"/>
              </w:rPr>
              <w:t>展示评论列表</w:t>
            </w:r>
          </w:p>
        </w:tc>
        <w:tc>
          <w:tcPr>
            <w:tcW w:w="680" w:type="dxa"/>
          </w:tcPr>
          <w:p w14:paraId="27298CD5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5F54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E6F6013">
            <w:pPr>
              <w:spacing w:after="0" w:line="240" w:lineRule="auto"/>
              <w:jc w:val="center"/>
            </w:pPr>
            <w:r>
              <w:rPr>
                <w:sz w:val="18"/>
              </w:rPr>
              <w:t>TC-028</w:t>
            </w:r>
          </w:p>
        </w:tc>
        <w:tc>
          <w:tcPr>
            <w:tcW w:w="1417" w:type="dxa"/>
          </w:tcPr>
          <w:p w14:paraId="11C5B2E4">
            <w:pPr>
              <w:spacing w:after="0" w:line="240" w:lineRule="auto"/>
              <w:jc w:val="center"/>
            </w:pPr>
            <w:r>
              <w:rPr>
                <w:sz w:val="18"/>
              </w:rPr>
              <w:t>发布评论</w:t>
            </w:r>
          </w:p>
        </w:tc>
        <w:tc>
          <w:tcPr>
            <w:tcW w:w="1417" w:type="dxa"/>
          </w:tcPr>
          <w:p w14:paraId="686C8B00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271D655B">
            <w:pPr>
              <w:spacing w:after="0" w:line="240" w:lineRule="auto"/>
            </w:pPr>
            <w:r>
              <w:rPr>
                <w:sz w:val="18"/>
              </w:rPr>
              <w:t>输入内容→发布</w:t>
            </w:r>
          </w:p>
        </w:tc>
        <w:tc>
          <w:tcPr>
            <w:tcW w:w="1984" w:type="dxa"/>
          </w:tcPr>
          <w:p w14:paraId="2DC60C2E">
            <w:pPr>
              <w:spacing w:after="0" w:line="240" w:lineRule="auto"/>
            </w:pPr>
            <w:r>
              <w:rPr>
                <w:sz w:val="18"/>
              </w:rPr>
              <w:t>评论成功显示</w:t>
            </w:r>
          </w:p>
        </w:tc>
        <w:tc>
          <w:tcPr>
            <w:tcW w:w="1701" w:type="dxa"/>
          </w:tcPr>
          <w:p w14:paraId="21CE1C6D">
            <w:pPr>
              <w:spacing w:after="0" w:line="240" w:lineRule="auto"/>
            </w:pPr>
            <w:r>
              <w:rPr>
                <w:sz w:val="18"/>
              </w:rPr>
              <w:t>评论成功显示</w:t>
            </w:r>
          </w:p>
        </w:tc>
        <w:tc>
          <w:tcPr>
            <w:tcW w:w="680" w:type="dxa"/>
          </w:tcPr>
          <w:p w14:paraId="7B2541A8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5640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49CBD92">
            <w:pPr>
              <w:spacing w:after="0" w:line="240" w:lineRule="auto"/>
              <w:jc w:val="center"/>
            </w:pPr>
            <w:r>
              <w:rPr>
                <w:sz w:val="18"/>
              </w:rPr>
              <w:t>TC-029</w:t>
            </w:r>
          </w:p>
        </w:tc>
        <w:tc>
          <w:tcPr>
            <w:tcW w:w="1417" w:type="dxa"/>
          </w:tcPr>
          <w:p w14:paraId="1C217EC8">
            <w:pPr>
              <w:spacing w:after="0" w:line="240" w:lineRule="auto"/>
              <w:jc w:val="center"/>
            </w:pPr>
            <w:r>
              <w:rPr>
                <w:sz w:val="18"/>
              </w:rPr>
              <w:t>回复评论</w:t>
            </w:r>
          </w:p>
        </w:tc>
        <w:tc>
          <w:tcPr>
            <w:tcW w:w="1417" w:type="dxa"/>
          </w:tcPr>
          <w:p w14:paraId="4C0971FB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21669449">
            <w:pPr>
              <w:spacing w:after="0" w:line="240" w:lineRule="auto"/>
            </w:pPr>
            <w:r>
              <w:rPr>
                <w:sz w:val="18"/>
              </w:rPr>
              <w:t>回复一条评论</w:t>
            </w:r>
          </w:p>
        </w:tc>
        <w:tc>
          <w:tcPr>
            <w:tcW w:w="1984" w:type="dxa"/>
          </w:tcPr>
          <w:p w14:paraId="77536FC9">
            <w:pPr>
              <w:spacing w:after="0" w:line="240" w:lineRule="auto"/>
            </w:pPr>
            <w:r>
              <w:rPr>
                <w:sz w:val="18"/>
              </w:rPr>
              <w:t>回复成功显示</w:t>
            </w:r>
          </w:p>
        </w:tc>
        <w:tc>
          <w:tcPr>
            <w:tcW w:w="1701" w:type="dxa"/>
          </w:tcPr>
          <w:p w14:paraId="56F465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不显示回复</w:t>
            </w:r>
          </w:p>
        </w:tc>
        <w:tc>
          <w:tcPr>
            <w:tcW w:w="680" w:type="dxa"/>
          </w:tcPr>
          <w:p w14:paraId="78F47BDD">
            <w:pPr>
              <w:spacing w:after="0" w:line="240" w:lineRule="auto"/>
            </w:pPr>
            <w:r>
              <w:rPr>
                <w:rFonts w:hint="eastAsia"/>
              </w:rPr>
              <w:t>3</w:t>
            </w:r>
          </w:p>
        </w:tc>
      </w:tr>
      <w:tr w14:paraId="4089A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F882131">
            <w:pPr>
              <w:spacing w:after="0" w:line="240" w:lineRule="auto"/>
              <w:jc w:val="center"/>
            </w:pPr>
            <w:r>
              <w:rPr>
                <w:sz w:val="18"/>
              </w:rPr>
              <w:t>TC-030</w:t>
            </w:r>
          </w:p>
        </w:tc>
        <w:tc>
          <w:tcPr>
            <w:tcW w:w="1417" w:type="dxa"/>
          </w:tcPr>
          <w:p w14:paraId="746E0E7E">
            <w:pPr>
              <w:spacing w:after="0" w:line="240" w:lineRule="auto"/>
              <w:jc w:val="center"/>
            </w:pPr>
            <w:r>
              <w:rPr>
                <w:sz w:val="18"/>
              </w:rPr>
              <w:t>评论点赞</w:t>
            </w:r>
          </w:p>
        </w:tc>
        <w:tc>
          <w:tcPr>
            <w:tcW w:w="1417" w:type="dxa"/>
          </w:tcPr>
          <w:p w14:paraId="3D2EF2BB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4D22CC9F">
            <w:pPr>
              <w:spacing w:after="0" w:line="240" w:lineRule="auto"/>
            </w:pPr>
            <w:r>
              <w:rPr>
                <w:sz w:val="18"/>
              </w:rPr>
              <w:t>点评论赞</w:t>
            </w:r>
          </w:p>
        </w:tc>
        <w:tc>
          <w:tcPr>
            <w:tcW w:w="1984" w:type="dxa"/>
          </w:tcPr>
          <w:p w14:paraId="4B10BDB0">
            <w:pPr>
              <w:spacing w:after="0" w:line="240" w:lineRule="auto"/>
            </w:pPr>
            <w:r>
              <w:rPr>
                <w:sz w:val="18"/>
              </w:rPr>
              <w:t>点赞数 +1</w:t>
            </w:r>
          </w:p>
        </w:tc>
        <w:tc>
          <w:tcPr>
            <w:tcW w:w="1701" w:type="dxa"/>
          </w:tcPr>
          <w:p w14:paraId="5C49DF2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无法点赞</w:t>
            </w:r>
          </w:p>
        </w:tc>
        <w:tc>
          <w:tcPr>
            <w:tcW w:w="680" w:type="dxa"/>
          </w:tcPr>
          <w:p w14:paraId="1903C42D">
            <w:pPr>
              <w:spacing w:after="0" w:line="240" w:lineRule="auto"/>
            </w:pPr>
            <w:r>
              <w:rPr>
                <w:rFonts w:hint="eastAsia"/>
              </w:rPr>
              <w:t>3</w:t>
            </w:r>
          </w:p>
        </w:tc>
      </w:tr>
    </w:tbl>
    <w:p w14:paraId="7C8017C0"/>
    <w:p w14:paraId="591C2273">
      <w:pPr>
        <w:pStyle w:val="4"/>
      </w:pPr>
      <w:r>
        <w:rPr>
          <w:color w:val="2C1810"/>
        </w:rPr>
        <w:t>3.7 点赞/收藏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36"/>
        <w:gridCol w:w="1336"/>
        <w:gridCol w:w="1858"/>
        <w:gridCol w:w="1858"/>
        <w:gridCol w:w="1671"/>
        <w:gridCol w:w="583"/>
      </w:tblGrid>
      <w:tr w14:paraId="67AE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shd w:val="clear" w:color="auto" w:fill="E8DDD0"/>
          </w:tcPr>
          <w:p w14:paraId="27627FC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36" w:type="dxa"/>
            <w:shd w:val="clear" w:color="auto" w:fill="E8DDD0"/>
          </w:tcPr>
          <w:p w14:paraId="08CDB62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336" w:type="dxa"/>
            <w:shd w:val="clear" w:color="auto" w:fill="E8DDD0"/>
          </w:tcPr>
          <w:p w14:paraId="56D12E5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858" w:type="dxa"/>
            <w:shd w:val="clear" w:color="auto" w:fill="E8DDD0"/>
          </w:tcPr>
          <w:p w14:paraId="31EA85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858" w:type="dxa"/>
            <w:shd w:val="clear" w:color="auto" w:fill="E8DDD0"/>
          </w:tcPr>
          <w:p w14:paraId="0D0FB86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671" w:type="dxa"/>
            <w:shd w:val="clear" w:color="auto" w:fill="E8DDD0"/>
          </w:tcPr>
          <w:p w14:paraId="2F21C61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583" w:type="dxa"/>
            <w:shd w:val="clear" w:color="auto" w:fill="E8DDD0"/>
          </w:tcPr>
          <w:p w14:paraId="3DB8700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294A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</w:tcPr>
          <w:p w14:paraId="3F702B1F">
            <w:pPr>
              <w:spacing w:after="0" w:line="240" w:lineRule="auto"/>
              <w:jc w:val="center"/>
            </w:pPr>
            <w:r>
              <w:rPr>
                <w:sz w:val="18"/>
              </w:rPr>
              <w:t>TC-031</w:t>
            </w:r>
          </w:p>
        </w:tc>
        <w:tc>
          <w:tcPr>
            <w:tcW w:w="1336" w:type="dxa"/>
          </w:tcPr>
          <w:p w14:paraId="4D332B83">
            <w:pPr>
              <w:spacing w:after="0" w:line="240" w:lineRule="auto"/>
              <w:jc w:val="center"/>
            </w:pPr>
            <w:r>
              <w:rPr>
                <w:sz w:val="18"/>
              </w:rPr>
              <w:t>点赞列表</w:t>
            </w:r>
          </w:p>
        </w:tc>
        <w:tc>
          <w:tcPr>
            <w:tcW w:w="1336" w:type="dxa"/>
          </w:tcPr>
          <w:p w14:paraId="3F1925F8">
            <w:pPr>
              <w:spacing w:after="0" w:line="240" w:lineRule="auto"/>
            </w:pPr>
            <w:r>
              <w:rPr>
                <w:sz w:val="18"/>
              </w:rPr>
              <w:t>有点赞</w:t>
            </w:r>
          </w:p>
        </w:tc>
        <w:tc>
          <w:tcPr>
            <w:tcW w:w="1858" w:type="dxa"/>
          </w:tcPr>
          <w:p w14:paraId="42D26BB7">
            <w:pPr>
              <w:spacing w:after="0" w:line="240" w:lineRule="auto"/>
            </w:pPr>
            <w:r>
              <w:rPr>
                <w:sz w:val="18"/>
              </w:rPr>
              <w:t>我的→点赞</w:t>
            </w:r>
          </w:p>
        </w:tc>
        <w:tc>
          <w:tcPr>
            <w:tcW w:w="1858" w:type="dxa"/>
          </w:tcPr>
          <w:p w14:paraId="1D7B3668">
            <w:pPr>
              <w:spacing w:after="0" w:line="240" w:lineRule="auto"/>
            </w:pPr>
            <w:r>
              <w:rPr>
                <w:sz w:val="18"/>
              </w:rPr>
              <w:t>展示所有点赞文物</w:t>
            </w:r>
          </w:p>
        </w:tc>
        <w:tc>
          <w:tcPr>
            <w:tcW w:w="1671" w:type="dxa"/>
          </w:tcPr>
          <w:p w14:paraId="1AE2EEFA">
            <w:pPr>
              <w:spacing w:after="0" w:line="240" w:lineRule="auto"/>
            </w:pPr>
            <w:r>
              <w:rPr>
                <w:sz w:val="18"/>
              </w:rPr>
              <w:t>展示所有点赞文物</w:t>
            </w:r>
          </w:p>
        </w:tc>
        <w:tc>
          <w:tcPr>
            <w:tcW w:w="583" w:type="dxa"/>
          </w:tcPr>
          <w:p w14:paraId="0EF6B355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0816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</w:tcPr>
          <w:p w14:paraId="286194C7">
            <w:pPr>
              <w:spacing w:after="0" w:line="240" w:lineRule="auto"/>
              <w:jc w:val="center"/>
            </w:pPr>
            <w:r>
              <w:rPr>
                <w:sz w:val="18"/>
              </w:rPr>
              <w:t>TC-032</w:t>
            </w:r>
          </w:p>
        </w:tc>
        <w:tc>
          <w:tcPr>
            <w:tcW w:w="1336" w:type="dxa"/>
          </w:tcPr>
          <w:p w14:paraId="42955096">
            <w:pPr>
              <w:spacing w:after="0" w:line="240" w:lineRule="auto"/>
              <w:jc w:val="center"/>
            </w:pPr>
            <w:r>
              <w:rPr>
                <w:sz w:val="18"/>
              </w:rPr>
              <w:t>收藏列表</w:t>
            </w:r>
          </w:p>
        </w:tc>
        <w:tc>
          <w:tcPr>
            <w:tcW w:w="1336" w:type="dxa"/>
          </w:tcPr>
          <w:p w14:paraId="75417077">
            <w:pPr>
              <w:spacing w:after="0" w:line="240" w:lineRule="auto"/>
            </w:pPr>
            <w:r>
              <w:rPr>
                <w:sz w:val="18"/>
              </w:rPr>
              <w:t>有收藏</w:t>
            </w:r>
          </w:p>
        </w:tc>
        <w:tc>
          <w:tcPr>
            <w:tcW w:w="1858" w:type="dxa"/>
          </w:tcPr>
          <w:p w14:paraId="6A848D99">
            <w:pPr>
              <w:spacing w:after="0" w:line="240" w:lineRule="auto"/>
            </w:pPr>
            <w:r>
              <w:rPr>
                <w:sz w:val="18"/>
              </w:rPr>
              <w:t>我的→收藏</w:t>
            </w:r>
          </w:p>
        </w:tc>
        <w:tc>
          <w:tcPr>
            <w:tcW w:w="1858" w:type="dxa"/>
          </w:tcPr>
          <w:p w14:paraId="7A3916E5">
            <w:pPr>
              <w:spacing w:after="0" w:line="240" w:lineRule="auto"/>
            </w:pPr>
            <w:r>
              <w:rPr>
                <w:sz w:val="18"/>
              </w:rPr>
              <w:t>展示所有收藏文物</w:t>
            </w:r>
          </w:p>
        </w:tc>
        <w:tc>
          <w:tcPr>
            <w:tcW w:w="1671" w:type="dxa"/>
          </w:tcPr>
          <w:p w14:paraId="7B305A1B">
            <w:pPr>
              <w:spacing w:after="0" w:line="240" w:lineRule="auto"/>
            </w:pPr>
            <w:r>
              <w:rPr>
                <w:sz w:val="18"/>
              </w:rPr>
              <w:t>展示所有收藏文物</w:t>
            </w:r>
          </w:p>
        </w:tc>
        <w:tc>
          <w:tcPr>
            <w:tcW w:w="583" w:type="dxa"/>
          </w:tcPr>
          <w:p w14:paraId="08FDB506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7AC5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</w:tcPr>
          <w:p w14:paraId="5C953138">
            <w:pPr>
              <w:spacing w:after="0" w:line="240" w:lineRule="auto"/>
              <w:jc w:val="center"/>
            </w:pPr>
            <w:r>
              <w:rPr>
                <w:sz w:val="18"/>
              </w:rPr>
              <w:t>TC-033</w:t>
            </w:r>
          </w:p>
        </w:tc>
        <w:tc>
          <w:tcPr>
            <w:tcW w:w="1336" w:type="dxa"/>
          </w:tcPr>
          <w:p w14:paraId="628E1B37">
            <w:pPr>
              <w:spacing w:after="0" w:line="240" w:lineRule="auto"/>
              <w:jc w:val="center"/>
            </w:pPr>
            <w:r>
              <w:rPr>
                <w:sz w:val="18"/>
              </w:rPr>
              <w:t>取消同步</w:t>
            </w:r>
          </w:p>
        </w:tc>
        <w:tc>
          <w:tcPr>
            <w:tcW w:w="1336" w:type="dxa"/>
          </w:tcPr>
          <w:p w14:paraId="00B70013">
            <w:pPr>
              <w:spacing w:after="0" w:line="240" w:lineRule="auto"/>
            </w:pPr>
            <w:r>
              <w:rPr>
                <w:sz w:val="18"/>
              </w:rPr>
              <w:t>在详情取消点赞</w:t>
            </w:r>
          </w:p>
        </w:tc>
        <w:tc>
          <w:tcPr>
            <w:tcW w:w="1858" w:type="dxa"/>
          </w:tcPr>
          <w:p w14:paraId="078A8C62">
            <w:pPr>
              <w:spacing w:after="0" w:line="240" w:lineRule="auto"/>
            </w:pPr>
            <w:r>
              <w:rPr>
                <w:sz w:val="18"/>
              </w:rPr>
              <w:t>回点赞列表</w:t>
            </w:r>
          </w:p>
        </w:tc>
        <w:tc>
          <w:tcPr>
            <w:tcW w:w="1858" w:type="dxa"/>
          </w:tcPr>
          <w:p w14:paraId="693836E9">
            <w:pPr>
              <w:spacing w:after="0" w:line="240" w:lineRule="auto"/>
            </w:pPr>
            <w:r>
              <w:rPr>
                <w:sz w:val="18"/>
              </w:rPr>
              <w:t>该文物已移除</w:t>
            </w:r>
          </w:p>
        </w:tc>
        <w:tc>
          <w:tcPr>
            <w:tcW w:w="1671" w:type="dxa"/>
          </w:tcPr>
          <w:p w14:paraId="2C9F6D89">
            <w:pPr>
              <w:spacing w:after="0" w:line="240" w:lineRule="auto"/>
            </w:pPr>
            <w:r>
              <w:rPr>
                <w:sz w:val="18"/>
              </w:rPr>
              <w:t>该文物已移除</w:t>
            </w:r>
          </w:p>
        </w:tc>
        <w:tc>
          <w:tcPr>
            <w:tcW w:w="583" w:type="dxa"/>
          </w:tcPr>
          <w:p w14:paraId="7B39FDAD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140A72F4"/>
    <w:p w14:paraId="6FE8B8E7">
      <w:pPr>
        <w:pStyle w:val="4"/>
      </w:pPr>
      <w:r>
        <w:rPr>
          <w:color w:val="2C1810"/>
        </w:rPr>
        <w:t>3.8 浏览历史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36"/>
        <w:gridCol w:w="1336"/>
        <w:gridCol w:w="1858"/>
        <w:gridCol w:w="1858"/>
        <w:gridCol w:w="1597"/>
        <w:gridCol w:w="657"/>
      </w:tblGrid>
      <w:tr w14:paraId="6BA68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DDD0"/>
          </w:tcPr>
          <w:p w14:paraId="4E0A73F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17" w:type="dxa"/>
            <w:shd w:val="clear" w:color="auto" w:fill="E8DDD0"/>
          </w:tcPr>
          <w:p w14:paraId="020EF8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17" w:type="dxa"/>
            <w:shd w:val="clear" w:color="auto" w:fill="E8DDD0"/>
          </w:tcPr>
          <w:p w14:paraId="136CEF2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984" w:type="dxa"/>
            <w:shd w:val="clear" w:color="auto" w:fill="E8DDD0"/>
          </w:tcPr>
          <w:p w14:paraId="551E80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984" w:type="dxa"/>
            <w:shd w:val="clear" w:color="auto" w:fill="E8DDD0"/>
          </w:tcPr>
          <w:p w14:paraId="0E2588B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E8DDD0"/>
          </w:tcPr>
          <w:p w14:paraId="50FAA67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680" w:type="dxa"/>
            <w:shd w:val="clear" w:color="auto" w:fill="E8DDD0"/>
          </w:tcPr>
          <w:p w14:paraId="3AD07F0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5508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E8BCDE9">
            <w:pPr>
              <w:spacing w:after="0" w:line="240" w:lineRule="auto"/>
              <w:jc w:val="center"/>
            </w:pPr>
            <w:r>
              <w:rPr>
                <w:sz w:val="18"/>
              </w:rPr>
              <w:t>TC-034</w:t>
            </w:r>
          </w:p>
        </w:tc>
        <w:tc>
          <w:tcPr>
            <w:tcW w:w="1417" w:type="dxa"/>
          </w:tcPr>
          <w:p w14:paraId="046747FA">
            <w:pPr>
              <w:spacing w:after="0" w:line="240" w:lineRule="auto"/>
              <w:jc w:val="center"/>
            </w:pPr>
            <w:r>
              <w:rPr>
                <w:sz w:val="18"/>
              </w:rPr>
              <w:t>历史记录</w:t>
            </w:r>
          </w:p>
        </w:tc>
        <w:tc>
          <w:tcPr>
            <w:tcW w:w="1417" w:type="dxa"/>
          </w:tcPr>
          <w:p w14:paraId="0940FDB1">
            <w:pPr>
              <w:spacing w:after="0" w:line="240" w:lineRule="auto"/>
            </w:pPr>
            <w:r>
              <w:rPr>
                <w:sz w:val="18"/>
              </w:rPr>
              <w:t>浏览过文物</w:t>
            </w:r>
          </w:p>
        </w:tc>
        <w:tc>
          <w:tcPr>
            <w:tcW w:w="1984" w:type="dxa"/>
          </w:tcPr>
          <w:p w14:paraId="1D5127CD">
            <w:pPr>
              <w:spacing w:after="0" w:line="240" w:lineRule="auto"/>
            </w:pPr>
            <w:r>
              <w:rPr>
                <w:sz w:val="18"/>
              </w:rPr>
              <w:t>进浏览历史</w:t>
            </w:r>
          </w:p>
        </w:tc>
        <w:tc>
          <w:tcPr>
            <w:tcW w:w="1984" w:type="dxa"/>
          </w:tcPr>
          <w:p w14:paraId="4D70954D">
            <w:pPr>
              <w:spacing w:after="0" w:line="240" w:lineRule="auto"/>
            </w:pPr>
            <w:r>
              <w:rPr>
                <w:sz w:val="18"/>
              </w:rPr>
              <w:t>展示浏览记录</w:t>
            </w:r>
          </w:p>
        </w:tc>
        <w:tc>
          <w:tcPr>
            <w:tcW w:w="1701" w:type="dxa"/>
          </w:tcPr>
          <w:p w14:paraId="731C7CCB">
            <w:pPr>
              <w:spacing w:after="0" w:line="240" w:lineRule="auto"/>
            </w:pPr>
            <w:r>
              <w:rPr>
                <w:sz w:val="18"/>
              </w:rPr>
              <w:t>展示浏览记录</w:t>
            </w:r>
          </w:p>
        </w:tc>
        <w:tc>
          <w:tcPr>
            <w:tcW w:w="680" w:type="dxa"/>
          </w:tcPr>
          <w:p w14:paraId="26EC5F13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66CD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40BADD7">
            <w:pPr>
              <w:spacing w:after="0" w:line="240" w:lineRule="auto"/>
              <w:jc w:val="center"/>
            </w:pPr>
            <w:r>
              <w:rPr>
                <w:sz w:val="18"/>
              </w:rPr>
              <w:t>TC-035</w:t>
            </w:r>
          </w:p>
        </w:tc>
        <w:tc>
          <w:tcPr>
            <w:tcW w:w="1417" w:type="dxa"/>
          </w:tcPr>
          <w:p w14:paraId="3F18D1EB">
            <w:pPr>
              <w:spacing w:after="0" w:line="240" w:lineRule="auto"/>
              <w:jc w:val="center"/>
            </w:pPr>
            <w:r>
              <w:rPr>
                <w:sz w:val="18"/>
              </w:rPr>
              <w:t>清空历史</w:t>
            </w:r>
          </w:p>
        </w:tc>
        <w:tc>
          <w:tcPr>
            <w:tcW w:w="1417" w:type="dxa"/>
          </w:tcPr>
          <w:p w14:paraId="363A02C8">
            <w:pPr>
              <w:spacing w:after="0" w:line="240" w:lineRule="auto"/>
            </w:pPr>
            <w:r>
              <w:rPr>
                <w:sz w:val="18"/>
              </w:rPr>
              <w:t>有记录</w:t>
            </w:r>
          </w:p>
        </w:tc>
        <w:tc>
          <w:tcPr>
            <w:tcW w:w="1984" w:type="dxa"/>
          </w:tcPr>
          <w:p w14:paraId="6A898766">
            <w:pPr>
              <w:spacing w:after="0" w:line="240" w:lineRule="auto"/>
            </w:pPr>
            <w:r>
              <w:rPr>
                <w:sz w:val="18"/>
              </w:rPr>
              <w:t>点清空</w:t>
            </w:r>
          </w:p>
        </w:tc>
        <w:tc>
          <w:tcPr>
            <w:tcW w:w="1984" w:type="dxa"/>
          </w:tcPr>
          <w:p w14:paraId="391C3E9A">
            <w:pPr>
              <w:spacing w:after="0" w:line="240" w:lineRule="auto"/>
            </w:pPr>
            <w:r>
              <w:rPr>
                <w:sz w:val="18"/>
              </w:rPr>
              <w:t>记录全部清除</w:t>
            </w:r>
          </w:p>
        </w:tc>
        <w:tc>
          <w:tcPr>
            <w:tcW w:w="1701" w:type="dxa"/>
          </w:tcPr>
          <w:p w14:paraId="0B9A7F07">
            <w:pPr>
              <w:spacing w:after="0" w:line="240" w:lineRule="auto"/>
            </w:pPr>
            <w:r>
              <w:rPr>
                <w:sz w:val="18"/>
              </w:rPr>
              <w:t>记录全部清除</w:t>
            </w:r>
          </w:p>
        </w:tc>
        <w:tc>
          <w:tcPr>
            <w:tcW w:w="680" w:type="dxa"/>
          </w:tcPr>
          <w:p w14:paraId="4107E44B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040884F2"/>
    <w:p w14:paraId="55E0E625">
      <w:pPr>
        <w:pStyle w:val="4"/>
      </w:pPr>
      <w:r>
        <w:rPr>
          <w:color w:val="2C1810"/>
        </w:rPr>
        <w:t>3.9 个人设置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1334"/>
        <w:gridCol w:w="1334"/>
        <w:gridCol w:w="1855"/>
        <w:gridCol w:w="1855"/>
        <w:gridCol w:w="1609"/>
        <w:gridCol w:w="657"/>
      </w:tblGrid>
      <w:tr w14:paraId="7F78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DDD0"/>
          </w:tcPr>
          <w:p w14:paraId="2FE9F60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17" w:type="dxa"/>
            <w:shd w:val="clear" w:color="auto" w:fill="E8DDD0"/>
          </w:tcPr>
          <w:p w14:paraId="3D913E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17" w:type="dxa"/>
            <w:shd w:val="clear" w:color="auto" w:fill="E8DDD0"/>
          </w:tcPr>
          <w:p w14:paraId="0806065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984" w:type="dxa"/>
            <w:shd w:val="clear" w:color="auto" w:fill="E8DDD0"/>
          </w:tcPr>
          <w:p w14:paraId="6A2ED3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984" w:type="dxa"/>
            <w:shd w:val="clear" w:color="auto" w:fill="E8DDD0"/>
          </w:tcPr>
          <w:p w14:paraId="2175052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701" w:type="dxa"/>
            <w:shd w:val="clear" w:color="auto" w:fill="E8DDD0"/>
          </w:tcPr>
          <w:p w14:paraId="2152BA3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680" w:type="dxa"/>
            <w:shd w:val="clear" w:color="auto" w:fill="E8DDD0"/>
          </w:tcPr>
          <w:p w14:paraId="7DBE0FF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690A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6E6BB4D">
            <w:pPr>
              <w:spacing w:after="0" w:line="240" w:lineRule="auto"/>
              <w:jc w:val="center"/>
            </w:pPr>
            <w:r>
              <w:rPr>
                <w:sz w:val="18"/>
              </w:rPr>
              <w:t>TC-036</w:t>
            </w:r>
          </w:p>
        </w:tc>
        <w:tc>
          <w:tcPr>
            <w:tcW w:w="1417" w:type="dxa"/>
          </w:tcPr>
          <w:p w14:paraId="1CAC4C5F">
            <w:pPr>
              <w:spacing w:after="0" w:line="240" w:lineRule="auto"/>
              <w:jc w:val="center"/>
            </w:pPr>
            <w:r>
              <w:rPr>
                <w:sz w:val="18"/>
              </w:rPr>
              <w:t>修改昵称</w:t>
            </w:r>
          </w:p>
        </w:tc>
        <w:tc>
          <w:tcPr>
            <w:tcW w:w="1417" w:type="dxa"/>
          </w:tcPr>
          <w:p w14:paraId="18FA925C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5FCD8F96">
            <w:pPr>
              <w:spacing w:after="0" w:line="240" w:lineRule="auto"/>
            </w:pPr>
            <w:r>
              <w:rPr>
                <w:sz w:val="18"/>
              </w:rPr>
              <w:t>设置→改昵称→保存</w:t>
            </w:r>
          </w:p>
        </w:tc>
        <w:tc>
          <w:tcPr>
            <w:tcW w:w="1984" w:type="dxa"/>
          </w:tcPr>
          <w:p w14:paraId="6C0A6839">
            <w:pPr>
              <w:spacing w:after="0" w:line="240" w:lineRule="auto"/>
            </w:pPr>
            <w:r>
              <w:rPr>
                <w:sz w:val="18"/>
              </w:rPr>
              <w:t>昵称更新</w:t>
            </w:r>
          </w:p>
        </w:tc>
        <w:tc>
          <w:tcPr>
            <w:tcW w:w="1701" w:type="dxa"/>
          </w:tcPr>
          <w:p w14:paraId="664D40C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会更新，但是要等到下一次登录</w:t>
            </w:r>
          </w:p>
        </w:tc>
        <w:tc>
          <w:tcPr>
            <w:tcW w:w="680" w:type="dxa"/>
          </w:tcPr>
          <w:p w14:paraId="3CBAE5B0">
            <w:pPr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</w:tr>
      <w:tr w14:paraId="16B72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0A37AF9">
            <w:pPr>
              <w:spacing w:after="0" w:line="240" w:lineRule="auto"/>
              <w:jc w:val="center"/>
            </w:pPr>
            <w:r>
              <w:rPr>
                <w:sz w:val="18"/>
              </w:rPr>
              <w:t>TC-037</w:t>
            </w:r>
          </w:p>
        </w:tc>
        <w:tc>
          <w:tcPr>
            <w:tcW w:w="1417" w:type="dxa"/>
          </w:tcPr>
          <w:p w14:paraId="2AB176D4">
            <w:pPr>
              <w:spacing w:after="0" w:line="240" w:lineRule="auto"/>
              <w:jc w:val="center"/>
            </w:pPr>
            <w:r>
              <w:rPr>
                <w:sz w:val="18"/>
              </w:rPr>
              <w:t>修改简介</w:t>
            </w:r>
          </w:p>
        </w:tc>
        <w:tc>
          <w:tcPr>
            <w:tcW w:w="1417" w:type="dxa"/>
          </w:tcPr>
          <w:p w14:paraId="75286AB8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2A930E87">
            <w:pPr>
              <w:spacing w:after="0" w:line="240" w:lineRule="auto"/>
            </w:pPr>
            <w:r>
              <w:rPr>
                <w:sz w:val="18"/>
              </w:rPr>
              <w:t>设置→改简介→保存</w:t>
            </w:r>
          </w:p>
        </w:tc>
        <w:tc>
          <w:tcPr>
            <w:tcW w:w="1984" w:type="dxa"/>
          </w:tcPr>
          <w:p w14:paraId="66A12A48">
            <w:pPr>
              <w:spacing w:after="0" w:line="240" w:lineRule="auto"/>
            </w:pPr>
            <w:r>
              <w:rPr>
                <w:sz w:val="18"/>
              </w:rPr>
              <w:t>简介更新</w:t>
            </w:r>
          </w:p>
        </w:tc>
        <w:tc>
          <w:tcPr>
            <w:tcW w:w="1701" w:type="dxa"/>
          </w:tcPr>
          <w:p w14:paraId="4FDFF2CF">
            <w:pPr>
              <w:spacing w:after="0" w:line="240" w:lineRule="auto"/>
            </w:pPr>
            <w:r>
              <w:rPr>
                <w:rFonts w:hint="eastAsia"/>
                <w:sz w:val="18"/>
              </w:rPr>
              <w:t>同</w:t>
            </w:r>
            <w:r>
              <w:rPr>
                <w:sz w:val="18"/>
              </w:rPr>
              <w:t>TC-036</w:t>
            </w:r>
            <w:r>
              <w:rPr>
                <w:rFonts w:hint="eastAsia"/>
                <w:sz w:val="18"/>
              </w:rPr>
              <w:t>结果</w:t>
            </w:r>
          </w:p>
        </w:tc>
        <w:tc>
          <w:tcPr>
            <w:tcW w:w="680" w:type="dxa"/>
          </w:tcPr>
          <w:p w14:paraId="5D72C331">
            <w:pPr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</w:tr>
      <w:tr w14:paraId="1FE9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A628442">
            <w:pPr>
              <w:spacing w:after="0" w:line="240" w:lineRule="auto"/>
              <w:jc w:val="center"/>
            </w:pPr>
            <w:r>
              <w:rPr>
                <w:sz w:val="18"/>
              </w:rPr>
              <w:t>TC-038</w:t>
            </w:r>
          </w:p>
        </w:tc>
        <w:tc>
          <w:tcPr>
            <w:tcW w:w="1417" w:type="dxa"/>
          </w:tcPr>
          <w:p w14:paraId="007888FC">
            <w:pPr>
              <w:spacing w:after="0" w:line="240" w:lineRule="auto"/>
              <w:jc w:val="center"/>
            </w:pPr>
            <w:r>
              <w:rPr>
                <w:sz w:val="18"/>
              </w:rPr>
              <w:t>设置头像</w:t>
            </w:r>
          </w:p>
        </w:tc>
        <w:tc>
          <w:tcPr>
            <w:tcW w:w="1417" w:type="dxa"/>
          </w:tcPr>
          <w:p w14:paraId="2B2BD715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4BE70890">
            <w:pPr>
              <w:spacing w:after="0" w:line="240" w:lineRule="auto"/>
            </w:pPr>
            <w:r>
              <w:rPr>
                <w:sz w:val="18"/>
              </w:rPr>
              <w:t>点头像→选图</w:t>
            </w:r>
          </w:p>
        </w:tc>
        <w:tc>
          <w:tcPr>
            <w:tcW w:w="1984" w:type="dxa"/>
          </w:tcPr>
          <w:p w14:paraId="794049AC">
            <w:pPr>
              <w:spacing w:after="0" w:line="240" w:lineRule="auto"/>
            </w:pPr>
            <w:r>
              <w:rPr>
                <w:sz w:val="18"/>
              </w:rPr>
              <w:t>头像更新</w:t>
            </w:r>
          </w:p>
        </w:tc>
        <w:tc>
          <w:tcPr>
            <w:tcW w:w="1701" w:type="dxa"/>
          </w:tcPr>
          <w:p w14:paraId="32574D69">
            <w:pPr>
              <w:spacing w:after="0" w:line="240" w:lineRule="auto"/>
            </w:pPr>
            <w:r>
              <w:rPr>
                <w:rFonts w:hint="eastAsia"/>
                <w:sz w:val="18"/>
              </w:rPr>
              <w:t>同</w:t>
            </w:r>
            <w:r>
              <w:rPr>
                <w:sz w:val="18"/>
              </w:rPr>
              <w:t>TC-036</w:t>
            </w:r>
            <w:r>
              <w:rPr>
                <w:rFonts w:hint="eastAsia"/>
                <w:sz w:val="18"/>
              </w:rPr>
              <w:t>结果</w:t>
            </w:r>
          </w:p>
        </w:tc>
        <w:tc>
          <w:tcPr>
            <w:tcW w:w="680" w:type="dxa"/>
          </w:tcPr>
          <w:p w14:paraId="5A418DC9">
            <w:pPr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</w:tr>
      <w:tr w14:paraId="6D1D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7B3E7B">
            <w:pPr>
              <w:spacing w:after="0" w:line="240" w:lineRule="auto"/>
              <w:jc w:val="center"/>
            </w:pPr>
            <w:r>
              <w:rPr>
                <w:sz w:val="18"/>
              </w:rPr>
              <w:t>TC-039</w:t>
            </w:r>
          </w:p>
        </w:tc>
        <w:tc>
          <w:tcPr>
            <w:tcW w:w="1417" w:type="dxa"/>
          </w:tcPr>
          <w:p w14:paraId="4618E347">
            <w:pPr>
              <w:spacing w:after="0" w:line="240" w:lineRule="auto"/>
              <w:jc w:val="center"/>
            </w:pPr>
            <w:r>
              <w:rPr>
                <w:sz w:val="18"/>
              </w:rPr>
              <w:t>隐私设置</w:t>
            </w:r>
          </w:p>
        </w:tc>
        <w:tc>
          <w:tcPr>
            <w:tcW w:w="1417" w:type="dxa"/>
          </w:tcPr>
          <w:p w14:paraId="43D3F887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35F235CD">
            <w:pPr>
              <w:spacing w:after="0" w:line="240" w:lineRule="auto"/>
            </w:pPr>
            <w:r>
              <w:rPr>
                <w:sz w:val="18"/>
              </w:rPr>
              <w:t>切换隐私级别</w:t>
            </w:r>
          </w:p>
        </w:tc>
        <w:tc>
          <w:tcPr>
            <w:tcW w:w="1984" w:type="dxa"/>
          </w:tcPr>
          <w:p w14:paraId="2806BC63">
            <w:pPr>
              <w:spacing w:after="0" w:line="240" w:lineRule="auto"/>
            </w:pPr>
            <w:r>
              <w:rPr>
                <w:sz w:val="18"/>
              </w:rPr>
              <w:t>设置保存成功</w:t>
            </w:r>
          </w:p>
        </w:tc>
        <w:tc>
          <w:tcPr>
            <w:tcW w:w="1701" w:type="dxa"/>
          </w:tcPr>
          <w:p w14:paraId="2575DD4F">
            <w:pPr>
              <w:spacing w:after="0" w:line="240" w:lineRule="auto"/>
            </w:pPr>
            <w:r>
              <w:rPr>
                <w:sz w:val="18"/>
              </w:rPr>
              <w:t>设置保存成功</w:t>
            </w:r>
          </w:p>
        </w:tc>
        <w:tc>
          <w:tcPr>
            <w:tcW w:w="680" w:type="dxa"/>
          </w:tcPr>
          <w:p w14:paraId="35B7F425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015B2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2AA9419">
            <w:pPr>
              <w:spacing w:after="0" w:line="240" w:lineRule="auto"/>
              <w:jc w:val="center"/>
            </w:pPr>
            <w:r>
              <w:rPr>
                <w:sz w:val="18"/>
              </w:rPr>
              <w:t>TC-040</w:t>
            </w:r>
          </w:p>
        </w:tc>
        <w:tc>
          <w:tcPr>
            <w:tcW w:w="1417" w:type="dxa"/>
          </w:tcPr>
          <w:p w14:paraId="55005CC5">
            <w:pPr>
              <w:spacing w:after="0" w:line="240" w:lineRule="auto"/>
              <w:jc w:val="center"/>
            </w:pPr>
            <w:r>
              <w:rPr>
                <w:sz w:val="18"/>
              </w:rPr>
              <w:t>退出登录</w:t>
            </w:r>
          </w:p>
        </w:tc>
        <w:tc>
          <w:tcPr>
            <w:tcW w:w="1417" w:type="dxa"/>
          </w:tcPr>
          <w:p w14:paraId="09F3DBAB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984" w:type="dxa"/>
          </w:tcPr>
          <w:p w14:paraId="6B3EEA63">
            <w:pPr>
              <w:spacing w:after="0" w:line="240" w:lineRule="auto"/>
            </w:pPr>
            <w:r>
              <w:rPr>
                <w:sz w:val="18"/>
              </w:rPr>
              <w:t>点退出登录</w:t>
            </w:r>
          </w:p>
        </w:tc>
        <w:tc>
          <w:tcPr>
            <w:tcW w:w="1984" w:type="dxa"/>
          </w:tcPr>
          <w:p w14:paraId="67B2CBCD">
            <w:pPr>
              <w:spacing w:after="0" w:line="240" w:lineRule="auto"/>
            </w:pPr>
            <w:r>
              <w:rPr>
                <w:sz w:val="18"/>
              </w:rPr>
              <w:t>回到未登录状态</w:t>
            </w:r>
          </w:p>
        </w:tc>
        <w:tc>
          <w:tcPr>
            <w:tcW w:w="1701" w:type="dxa"/>
          </w:tcPr>
          <w:p w14:paraId="514170C8">
            <w:pPr>
              <w:spacing w:after="0" w:line="240" w:lineRule="auto"/>
            </w:pPr>
            <w:r>
              <w:rPr>
                <w:sz w:val="18"/>
              </w:rPr>
              <w:t>回到未登录状态</w:t>
            </w:r>
          </w:p>
        </w:tc>
        <w:tc>
          <w:tcPr>
            <w:tcW w:w="680" w:type="dxa"/>
          </w:tcPr>
          <w:p w14:paraId="5690856B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221DE754"/>
    <w:p w14:paraId="704037FD">
      <w:pPr>
        <w:pStyle w:val="4"/>
      </w:pPr>
      <w:r>
        <w:rPr>
          <w:color w:val="2C1810"/>
        </w:rPr>
        <w:t>3.10 语音导览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36"/>
        <w:gridCol w:w="1336"/>
        <w:gridCol w:w="1858"/>
        <w:gridCol w:w="1858"/>
        <w:gridCol w:w="1812"/>
        <w:gridCol w:w="442"/>
      </w:tblGrid>
      <w:tr w14:paraId="2F67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  <w:shd w:val="clear" w:color="auto" w:fill="E8DDD0"/>
          </w:tcPr>
          <w:p w14:paraId="6AB0CC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36" w:type="dxa"/>
            <w:shd w:val="clear" w:color="auto" w:fill="E8DDD0"/>
          </w:tcPr>
          <w:p w14:paraId="1B99761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336" w:type="dxa"/>
            <w:shd w:val="clear" w:color="auto" w:fill="E8DDD0"/>
          </w:tcPr>
          <w:p w14:paraId="69552AD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858" w:type="dxa"/>
            <w:shd w:val="clear" w:color="auto" w:fill="E8DDD0"/>
          </w:tcPr>
          <w:p w14:paraId="0358B6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858" w:type="dxa"/>
            <w:shd w:val="clear" w:color="auto" w:fill="E8DDD0"/>
          </w:tcPr>
          <w:p w14:paraId="7D6D4B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812" w:type="dxa"/>
            <w:shd w:val="clear" w:color="auto" w:fill="E8DDD0"/>
          </w:tcPr>
          <w:p w14:paraId="64FC25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442" w:type="dxa"/>
            <w:shd w:val="clear" w:color="auto" w:fill="E8DDD0"/>
          </w:tcPr>
          <w:p w14:paraId="3826466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35D8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</w:tcPr>
          <w:p w14:paraId="3A330209">
            <w:pPr>
              <w:spacing w:after="0" w:line="240" w:lineRule="auto"/>
              <w:jc w:val="center"/>
            </w:pPr>
            <w:r>
              <w:rPr>
                <w:sz w:val="18"/>
              </w:rPr>
              <w:t>TC-041</w:t>
            </w:r>
          </w:p>
        </w:tc>
        <w:tc>
          <w:tcPr>
            <w:tcW w:w="1336" w:type="dxa"/>
          </w:tcPr>
          <w:p w14:paraId="51E1E757">
            <w:pPr>
              <w:spacing w:after="0" w:line="240" w:lineRule="auto"/>
              <w:jc w:val="center"/>
            </w:pPr>
            <w:r>
              <w:rPr>
                <w:sz w:val="18"/>
              </w:rPr>
              <w:t>播放语音</w:t>
            </w:r>
          </w:p>
        </w:tc>
        <w:tc>
          <w:tcPr>
            <w:tcW w:w="1336" w:type="dxa"/>
          </w:tcPr>
          <w:p w14:paraId="6274C6CD">
            <w:pPr>
              <w:spacing w:after="0" w:line="240" w:lineRule="auto"/>
            </w:pPr>
            <w:r>
              <w:rPr>
                <w:sz w:val="18"/>
              </w:rPr>
              <w:t>已登录</w:t>
            </w:r>
          </w:p>
        </w:tc>
        <w:tc>
          <w:tcPr>
            <w:tcW w:w="1858" w:type="dxa"/>
          </w:tcPr>
          <w:p w14:paraId="34FB8A47">
            <w:pPr>
              <w:spacing w:after="0" w:line="240" w:lineRule="auto"/>
            </w:pPr>
            <w:r>
              <w:rPr>
                <w:sz w:val="18"/>
              </w:rPr>
              <w:t>详情→点语音</w:t>
            </w:r>
          </w:p>
        </w:tc>
        <w:tc>
          <w:tcPr>
            <w:tcW w:w="1858" w:type="dxa"/>
          </w:tcPr>
          <w:p w14:paraId="30F49D89">
            <w:pPr>
              <w:spacing w:after="0" w:line="240" w:lineRule="auto"/>
            </w:pPr>
            <w:r>
              <w:rPr>
                <w:sz w:val="18"/>
              </w:rPr>
              <w:t>语音正常播放</w:t>
            </w:r>
          </w:p>
        </w:tc>
        <w:tc>
          <w:tcPr>
            <w:tcW w:w="1812" w:type="dxa"/>
          </w:tcPr>
          <w:p w14:paraId="334C5F25">
            <w:pPr>
              <w:spacing w:after="0" w:line="240" w:lineRule="auto"/>
            </w:pPr>
            <w:r>
              <w:rPr>
                <w:sz w:val="18"/>
              </w:rPr>
              <w:t>语音正常播放</w:t>
            </w:r>
          </w:p>
        </w:tc>
        <w:tc>
          <w:tcPr>
            <w:tcW w:w="442" w:type="dxa"/>
          </w:tcPr>
          <w:p w14:paraId="13EAE822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531C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</w:tcPr>
          <w:p w14:paraId="3FED41A0">
            <w:pPr>
              <w:spacing w:after="0" w:line="240" w:lineRule="auto"/>
              <w:jc w:val="center"/>
            </w:pPr>
            <w:r>
              <w:rPr>
                <w:sz w:val="18"/>
              </w:rPr>
              <w:t>TC-042</w:t>
            </w:r>
          </w:p>
        </w:tc>
        <w:tc>
          <w:tcPr>
            <w:tcW w:w="1336" w:type="dxa"/>
          </w:tcPr>
          <w:p w14:paraId="0BFB649B">
            <w:pPr>
              <w:spacing w:after="0" w:line="240" w:lineRule="auto"/>
              <w:jc w:val="center"/>
            </w:pPr>
            <w:r>
              <w:rPr>
                <w:sz w:val="18"/>
              </w:rPr>
              <w:t>暂停/继续</w:t>
            </w:r>
          </w:p>
        </w:tc>
        <w:tc>
          <w:tcPr>
            <w:tcW w:w="1336" w:type="dxa"/>
          </w:tcPr>
          <w:p w14:paraId="464F3ABE">
            <w:pPr>
              <w:spacing w:after="0" w:line="240" w:lineRule="auto"/>
            </w:pPr>
            <w:r>
              <w:rPr>
                <w:sz w:val="18"/>
              </w:rPr>
              <w:t>正在播放</w:t>
            </w:r>
          </w:p>
        </w:tc>
        <w:tc>
          <w:tcPr>
            <w:tcW w:w="1858" w:type="dxa"/>
          </w:tcPr>
          <w:p w14:paraId="688D59D9">
            <w:pPr>
              <w:spacing w:after="0" w:line="240" w:lineRule="auto"/>
            </w:pPr>
            <w:r>
              <w:rPr>
                <w:sz w:val="18"/>
              </w:rPr>
              <w:t>暂停→再播放</w:t>
            </w:r>
          </w:p>
        </w:tc>
        <w:tc>
          <w:tcPr>
            <w:tcW w:w="1858" w:type="dxa"/>
          </w:tcPr>
          <w:p w14:paraId="11BCB6F9">
            <w:pPr>
              <w:spacing w:after="0" w:line="240" w:lineRule="auto"/>
            </w:pPr>
            <w:r>
              <w:rPr>
                <w:sz w:val="18"/>
              </w:rPr>
              <w:t>正常暂停和恢复</w:t>
            </w:r>
          </w:p>
        </w:tc>
        <w:tc>
          <w:tcPr>
            <w:tcW w:w="1812" w:type="dxa"/>
          </w:tcPr>
          <w:p w14:paraId="0FC41978">
            <w:pPr>
              <w:spacing w:after="0" w:line="240" w:lineRule="auto"/>
            </w:pPr>
            <w:r>
              <w:rPr>
                <w:sz w:val="18"/>
              </w:rPr>
              <w:t>正常暂停和恢复</w:t>
            </w:r>
          </w:p>
        </w:tc>
        <w:tc>
          <w:tcPr>
            <w:tcW w:w="442" w:type="dxa"/>
          </w:tcPr>
          <w:p w14:paraId="7111CE1B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  <w:tr w14:paraId="3188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" w:type="dxa"/>
          </w:tcPr>
          <w:p w14:paraId="16D2365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TC-04</w:t>
            </w: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36" w:type="dxa"/>
          </w:tcPr>
          <w:p w14:paraId="197C1B20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快放慢放</w:t>
            </w:r>
          </w:p>
        </w:tc>
        <w:tc>
          <w:tcPr>
            <w:tcW w:w="1336" w:type="dxa"/>
          </w:tcPr>
          <w:p w14:paraId="49295AD7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正在播放</w:t>
            </w:r>
          </w:p>
        </w:tc>
        <w:tc>
          <w:tcPr>
            <w:tcW w:w="1858" w:type="dxa"/>
          </w:tcPr>
          <w:p w14:paraId="528EB722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点击播放条下方倍速</w:t>
            </w:r>
          </w:p>
        </w:tc>
        <w:tc>
          <w:tcPr>
            <w:tcW w:w="1858" w:type="dxa"/>
          </w:tcPr>
          <w:p w14:paraId="481462B3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正常</w:t>
            </w:r>
            <w:r>
              <w:rPr>
                <w:rFonts w:hint="eastAsia"/>
                <w:sz w:val="18"/>
              </w:rPr>
              <w:t>实现快放慢放</w:t>
            </w:r>
          </w:p>
        </w:tc>
        <w:tc>
          <w:tcPr>
            <w:tcW w:w="1812" w:type="dxa"/>
          </w:tcPr>
          <w:p w14:paraId="511B54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正常</w:t>
            </w:r>
            <w:r>
              <w:rPr>
                <w:rFonts w:hint="eastAsia"/>
                <w:sz w:val="18"/>
              </w:rPr>
              <w:t>实现快放慢放</w:t>
            </w:r>
          </w:p>
        </w:tc>
        <w:tc>
          <w:tcPr>
            <w:tcW w:w="442" w:type="dxa"/>
          </w:tcPr>
          <w:p w14:paraId="20888CA8">
            <w:pPr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</w:tr>
    </w:tbl>
    <w:p w14:paraId="679A630A"/>
    <w:p w14:paraId="28D67078">
      <w:pPr>
        <w:pStyle w:val="3"/>
      </w:pPr>
      <w:r>
        <w:rPr>
          <w:color w:val="2C1810"/>
        </w:rPr>
        <w:t>4. Bug 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17"/>
        <w:gridCol w:w="850"/>
        <w:gridCol w:w="4535"/>
        <w:gridCol w:w="1417"/>
      </w:tblGrid>
      <w:tr w14:paraId="3EE3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8DDD0"/>
          </w:tcPr>
          <w:p w14:paraId="45A56C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Bug#</w:t>
            </w:r>
          </w:p>
        </w:tc>
        <w:tc>
          <w:tcPr>
            <w:tcW w:w="1417" w:type="dxa"/>
            <w:shd w:val="clear" w:color="auto" w:fill="E8DDD0"/>
          </w:tcPr>
          <w:p w14:paraId="763CB0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850" w:type="dxa"/>
            <w:shd w:val="clear" w:color="auto" w:fill="E8DDD0"/>
          </w:tcPr>
          <w:p w14:paraId="11401C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w="4535" w:type="dxa"/>
            <w:shd w:val="clear" w:color="auto" w:fill="E8DDD0"/>
          </w:tcPr>
          <w:p w14:paraId="6393EB1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417" w:type="dxa"/>
            <w:shd w:val="clear" w:color="auto" w:fill="E8DDD0"/>
          </w:tcPr>
          <w:p w14:paraId="3CAFC9F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 w14:paraId="716E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4BDCB3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17" w:type="dxa"/>
          </w:tcPr>
          <w:p w14:paraId="3B5E9B90">
            <w:pPr>
              <w:spacing w:after="0" w:line="240" w:lineRule="auto"/>
              <w:jc w:val="center"/>
            </w:pPr>
            <w:r>
              <w:rPr>
                <w:sz w:val="16"/>
              </w:rPr>
              <w:t>以图搜图</w:t>
            </w:r>
          </w:p>
        </w:tc>
        <w:tc>
          <w:tcPr>
            <w:tcW w:w="850" w:type="dxa"/>
          </w:tcPr>
          <w:p w14:paraId="3782C9AA">
            <w:pPr>
              <w:spacing w:after="0" w:line="240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4535" w:type="dxa"/>
          </w:tcPr>
          <w:p w14:paraId="2F7F5D3E">
            <w:pPr>
              <w:spacing w:after="0" w:line="240" w:lineRule="auto"/>
            </w:pPr>
            <w:r>
              <w:rPr>
                <w:sz w:val="16"/>
              </w:rPr>
              <w:t>前后端结果不一致（前端用了 Mock 缓存）</w:t>
            </w:r>
          </w:p>
        </w:tc>
        <w:tc>
          <w:tcPr>
            <w:tcW w:w="1417" w:type="dxa"/>
          </w:tcPr>
          <w:p w14:paraId="4428EF3C">
            <w:pPr>
              <w:spacing w:after="0" w:line="240" w:lineRule="auto"/>
              <w:jc w:val="center"/>
            </w:pPr>
            <w:r>
              <w:rPr>
                <w:sz w:val="16"/>
              </w:rPr>
              <w:t>已修复</w:t>
            </w:r>
          </w:p>
        </w:tc>
      </w:tr>
      <w:tr w14:paraId="6464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F77EB29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17" w:type="dxa"/>
          </w:tcPr>
          <w:p w14:paraId="76855BA2">
            <w:pPr>
              <w:spacing w:after="0" w:line="240" w:lineRule="auto"/>
              <w:jc w:val="center"/>
            </w:pPr>
            <w:r>
              <w:rPr>
                <w:sz w:val="16"/>
              </w:rPr>
              <w:t>以图搜图</w:t>
            </w:r>
          </w:p>
        </w:tc>
        <w:tc>
          <w:tcPr>
            <w:tcW w:w="850" w:type="dxa"/>
          </w:tcPr>
          <w:p w14:paraId="75194A96">
            <w:pPr>
              <w:spacing w:after="0" w:line="240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4535" w:type="dxa"/>
          </w:tcPr>
          <w:p w14:paraId="664F5CB1">
            <w:pPr>
              <w:spacing w:after="0" w:line="240" w:lineRule="auto"/>
            </w:pPr>
            <w:r>
              <w:rPr>
                <w:sz w:val="16"/>
              </w:rPr>
              <w:t>file://media/ URI 无法上传</w:t>
            </w:r>
          </w:p>
        </w:tc>
        <w:tc>
          <w:tcPr>
            <w:tcW w:w="1417" w:type="dxa"/>
          </w:tcPr>
          <w:p w14:paraId="0DA3EA6A">
            <w:pPr>
              <w:spacing w:after="0" w:line="240" w:lineRule="auto"/>
              <w:jc w:val="center"/>
            </w:pPr>
            <w:r>
              <w:rPr>
                <w:sz w:val="16"/>
              </w:rPr>
              <w:t>已修复</w:t>
            </w:r>
          </w:p>
        </w:tc>
      </w:tr>
      <w:tr w14:paraId="0D8C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2184F9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17" w:type="dxa"/>
          </w:tcPr>
          <w:p w14:paraId="37F6EA39">
            <w:pPr>
              <w:spacing w:after="0" w:line="240" w:lineRule="auto"/>
              <w:jc w:val="center"/>
            </w:pPr>
            <w:r>
              <w:rPr>
                <w:sz w:val="16"/>
              </w:rPr>
              <w:t>以图搜图</w:t>
            </w:r>
          </w:p>
        </w:tc>
        <w:tc>
          <w:tcPr>
            <w:tcW w:w="850" w:type="dxa"/>
          </w:tcPr>
          <w:p w14:paraId="1684552B">
            <w:pPr>
              <w:spacing w:after="0" w:line="240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4535" w:type="dxa"/>
          </w:tcPr>
          <w:p w14:paraId="6DC40F89">
            <w:pPr>
              <w:spacing w:after="0" w:line="240" w:lineRule="auto"/>
            </w:pPr>
            <w:r>
              <w:rPr>
                <w:sz w:val="16"/>
              </w:rPr>
              <w:t>后端返回空结果（维度检查太严格）</w:t>
            </w:r>
          </w:p>
        </w:tc>
        <w:tc>
          <w:tcPr>
            <w:tcW w:w="1417" w:type="dxa"/>
          </w:tcPr>
          <w:p w14:paraId="1594EE76">
            <w:pPr>
              <w:spacing w:after="0" w:line="240" w:lineRule="auto"/>
              <w:jc w:val="center"/>
            </w:pPr>
            <w:r>
              <w:rPr>
                <w:sz w:val="16"/>
              </w:rPr>
              <w:t>已修复</w:t>
            </w:r>
          </w:p>
        </w:tc>
      </w:tr>
      <w:tr w14:paraId="022E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1EF5BA2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417" w:type="dxa"/>
          </w:tcPr>
          <w:p w14:paraId="069B589B">
            <w:pPr>
              <w:spacing w:after="0" w:line="240" w:lineRule="auto"/>
              <w:jc w:val="center"/>
            </w:pPr>
            <w:r>
              <w:rPr>
                <w:sz w:val="16"/>
              </w:rPr>
              <w:t>以图搜图</w:t>
            </w:r>
          </w:p>
        </w:tc>
        <w:tc>
          <w:tcPr>
            <w:tcW w:w="850" w:type="dxa"/>
          </w:tcPr>
          <w:p w14:paraId="10A2E470">
            <w:pPr>
              <w:spacing w:after="0" w:line="240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4535" w:type="dxa"/>
          </w:tcPr>
          <w:p w14:paraId="54226405">
            <w:pPr>
              <w:spacing w:after="0" w:line="240" w:lineRule="auto"/>
            </w:pPr>
            <w:r>
              <w:rPr>
                <w:sz w:val="16"/>
              </w:rPr>
              <w:t>拍照无法拉起相机（Debug 模式限制）</w:t>
            </w:r>
          </w:p>
        </w:tc>
        <w:tc>
          <w:tcPr>
            <w:tcW w:w="1417" w:type="dxa"/>
          </w:tcPr>
          <w:p w14:paraId="4663EAA9">
            <w:pPr>
              <w:spacing w:after="0" w:line="240" w:lineRule="auto"/>
              <w:jc w:val="center"/>
            </w:pPr>
            <w:r>
              <w:rPr>
                <w:sz w:val="16"/>
              </w:rPr>
              <w:t>需 Release 模式</w:t>
            </w:r>
          </w:p>
        </w:tc>
      </w:tr>
      <w:tr w14:paraId="6C8A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16A227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417" w:type="dxa"/>
          </w:tcPr>
          <w:p w14:paraId="055797C7">
            <w:pPr>
              <w:spacing w:after="0" w:line="240" w:lineRule="auto"/>
              <w:jc w:val="center"/>
            </w:pPr>
            <w:r>
              <w:rPr>
                <w:sz w:val="16"/>
              </w:rPr>
              <w:t>以图搜图</w:t>
            </w:r>
          </w:p>
        </w:tc>
        <w:tc>
          <w:tcPr>
            <w:tcW w:w="850" w:type="dxa"/>
          </w:tcPr>
          <w:p w14:paraId="0C665D1A">
            <w:pPr>
              <w:spacing w:after="0" w:line="240" w:lineRule="auto"/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w="4535" w:type="dxa"/>
          </w:tcPr>
          <w:p w14:paraId="4E0E5D93">
            <w:pPr>
              <w:spacing w:after="0" w:line="240" w:lineRule="auto"/>
            </w:pPr>
            <w:r>
              <w:rPr>
                <w:sz w:val="16"/>
              </w:rPr>
              <w:t>Content-Type 缺少 boundary</w:t>
            </w:r>
          </w:p>
        </w:tc>
        <w:tc>
          <w:tcPr>
            <w:tcW w:w="1417" w:type="dxa"/>
          </w:tcPr>
          <w:p w14:paraId="1828B3E9">
            <w:pPr>
              <w:spacing w:after="0" w:line="240" w:lineRule="auto"/>
              <w:jc w:val="center"/>
            </w:pPr>
            <w:r>
              <w:rPr>
                <w:sz w:val="16"/>
              </w:rPr>
              <w:t>已修复</w:t>
            </w:r>
          </w:p>
        </w:tc>
      </w:tr>
      <w:tr w14:paraId="2B83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F2F5974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417" w:type="dxa"/>
          </w:tcPr>
          <w:p w14:paraId="7687691D">
            <w:pPr>
              <w:spacing w:after="0" w:line="240" w:lineRule="auto"/>
              <w:jc w:val="center"/>
            </w:pPr>
            <w:r>
              <w:rPr>
                <w:sz w:val="16"/>
              </w:rPr>
              <w:t>登录</w:t>
            </w:r>
          </w:p>
        </w:tc>
        <w:tc>
          <w:tcPr>
            <w:tcW w:w="850" w:type="dxa"/>
          </w:tcPr>
          <w:p w14:paraId="43D883A8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643FA343">
            <w:pPr>
              <w:spacing w:after="0" w:line="240" w:lineRule="auto"/>
            </w:pPr>
            <w:r>
              <w:rPr>
                <w:sz w:val="16"/>
              </w:rPr>
              <w:t>TC-003 密码错误时提示登录过期（应提示账号或密码错误）</w:t>
            </w:r>
          </w:p>
        </w:tc>
        <w:tc>
          <w:tcPr>
            <w:tcW w:w="1417" w:type="dxa"/>
          </w:tcPr>
          <w:p w14:paraId="78673C5E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2F08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0517A0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417" w:type="dxa"/>
          </w:tcPr>
          <w:p w14:paraId="01685D33">
            <w:pPr>
              <w:spacing w:after="0" w:line="240" w:lineRule="auto"/>
              <w:jc w:val="center"/>
            </w:pPr>
            <w:r>
              <w:rPr>
                <w:sz w:val="16"/>
              </w:rPr>
              <w:t>搜索</w:t>
            </w:r>
          </w:p>
        </w:tc>
        <w:tc>
          <w:tcPr>
            <w:tcW w:w="850" w:type="dxa"/>
          </w:tcPr>
          <w:p w14:paraId="1BCC1B9C">
            <w:pPr>
              <w:spacing w:after="0" w:line="240" w:lineRule="auto"/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w="4535" w:type="dxa"/>
          </w:tcPr>
          <w:p w14:paraId="004BFE5A">
            <w:pPr>
              <w:spacing w:after="0" w:line="240" w:lineRule="auto"/>
            </w:pPr>
            <w:r>
              <w:rPr>
                <w:sz w:val="16"/>
              </w:rPr>
              <w:t>TC-022 空关键词搜索无效果（应提示输入关键词）</w:t>
            </w:r>
          </w:p>
        </w:tc>
        <w:tc>
          <w:tcPr>
            <w:tcW w:w="1417" w:type="dxa"/>
          </w:tcPr>
          <w:p w14:paraId="7E697707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762D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DEA196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417" w:type="dxa"/>
          </w:tcPr>
          <w:p w14:paraId="10E9DBE6">
            <w:pPr>
              <w:spacing w:after="0" w:line="240" w:lineRule="auto"/>
              <w:jc w:val="center"/>
            </w:pPr>
            <w:r>
              <w:rPr>
                <w:sz w:val="16"/>
              </w:rPr>
              <w:t>文物详情</w:t>
            </w:r>
          </w:p>
        </w:tc>
        <w:tc>
          <w:tcPr>
            <w:tcW w:w="850" w:type="dxa"/>
          </w:tcPr>
          <w:p w14:paraId="76A5C950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5128FC32">
            <w:pPr>
              <w:spacing w:after="0" w:line="240" w:lineRule="auto"/>
            </w:pPr>
            <w:r>
              <w:rPr>
                <w:sz w:val="16"/>
              </w:rPr>
              <w:t>TC-026 图片点击无放大效果</w:t>
            </w:r>
          </w:p>
        </w:tc>
        <w:tc>
          <w:tcPr>
            <w:tcW w:w="1417" w:type="dxa"/>
          </w:tcPr>
          <w:p w14:paraId="2C5FE700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7FBE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32DA49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417" w:type="dxa"/>
          </w:tcPr>
          <w:p w14:paraId="1AECFFCF">
            <w:pPr>
              <w:spacing w:after="0" w:line="240" w:lineRule="auto"/>
              <w:jc w:val="center"/>
            </w:pPr>
            <w:r>
              <w:rPr>
                <w:sz w:val="16"/>
              </w:rPr>
              <w:t>评论</w:t>
            </w:r>
          </w:p>
        </w:tc>
        <w:tc>
          <w:tcPr>
            <w:tcW w:w="850" w:type="dxa"/>
          </w:tcPr>
          <w:p w14:paraId="111E6126">
            <w:pPr>
              <w:spacing w:after="0" w:line="240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4535" w:type="dxa"/>
          </w:tcPr>
          <w:p w14:paraId="5581A414">
            <w:pPr>
              <w:spacing w:after="0" w:line="240" w:lineRule="auto"/>
            </w:pPr>
            <w:r>
              <w:rPr>
                <w:sz w:val="16"/>
              </w:rPr>
              <w:t>TC-029 回复评论不显示回复内容</w:t>
            </w:r>
          </w:p>
        </w:tc>
        <w:tc>
          <w:tcPr>
            <w:tcW w:w="1417" w:type="dxa"/>
          </w:tcPr>
          <w:p w14:paraId="698072B9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013C1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8FD2BE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417" w:type="dxa"/>
          </w:tcPr>
          <w:p w14:paraId="6388F455">
            <w:pPr>
              <w:spacing w:after="0" w:line="240" w:lineRule="auto"/>
              <w:jc w:val="center"/>
            </w:pPr>
            <w:r>
              <w:rPr>
                <w:sz w:val="16"/>
              </w:rPr>
              <w:t>评论</w:t>
            </w:r>
          </w:p>
        </w:tc>
        <w:tc>
          <w:tcPr>
            <w:tcW w:w="850" w:type="dxa"/>
          </w:tcPr>
          <w:p w14:paraId="1812576B">
            <w:pPr>
              <w:spacing w:after="0" w:line="240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4535" w:type="dxa"/>
          </w:tcPr>
          <w:p w14:paraId="12B064FD">
            <w:pPr>
              <w:spacing w:after="0" w:line="240" w:lineRule="auto"/>
            </w:pPr>
            <w:r>
              <w:rPr>
                <w:sz w:val="16"/>
              </w:rPr>
              <w:t>TC-030 评论无法点赞</w:t>
            </w:r>
          </w:p>
        </w:tc>
        <w:tc>
          <w:tcPr>
            <w:tcW w:w="1417" w:type="dxa"/>
          </w:tcPr>
          <w:p w14:paraId="141EEB78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5D1C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787D3D"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417" w:type="dxa"/>
          </w:tcPr>
          <w:p w14:paraId="7B698A83">
            <w:pPr>
              <w:spacing w:after="0" w:line="240" w:lineRule="auto"/>
              <w:jc w:val="center"/>
            </w:pPr>
            <w:r>
              <w:rPr>
                <w:sz w:val="16"/>
              </w:rPr>
              <w:t>个人设置</w:t>
            </w:r>
          </w:p>
        </w:tc>
        <w:tc>
          <w:tcPr>
            <w:tcW w:w="850" w:type="dxa"/>
          </w:tcPr>
          <w:p w14:paraId="1AF3CAFD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15BF0815">
            <w:pPr>
              <w:spacing w:after="0" w:line="240" w:lineRule="auto"/>
            </w:pPr>
            <w:r>
              <w:rPr>
                <w:sz w:val="16"/>
              </w:rPr>
              <w:t>TC-036/037/038 修改昵称/简介/头像需下次登录才生效（应实时更新）</w:t>
            </w:r>
          </w:p>
        </w:tc>
        <w:tc>
          <w:tcPr>
            <w:tcW w:w="1417" w:type="dxa"/>
          </w:tcPr>
          <w:p w14:paraId="5CA5BBA2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1328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B9AE80F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417" w:type="dxa"/>
          </w:tcPr>
          <w:p w14:paraId="20C53A54">
            <w:pPr>
              <w:spacing w:after="0" w:line="240" w:lineRule="auto"/>
              <w:jc w:val="center"/>
            </w:pPr>
            <w:r>
              <w:rPr>
                <w:sz w:val="16"/>
              </w:rPr>
              <w:t>以图搜图</w:t>
            </w:r>
          </w:p>
        </w:tc>
        <w:tc>
          <w:tcPr>
            <w:tcW w:w="850" w:type="dxa"/>
          </w:tcPr>
          <w:p w14:paraId="495B68CE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52D07AD4">
            <w:pPr>
              <w:spacing w:after="0" w:line="240" w:lineRule="auto"/>
            </w:pPr>
            <w:r>
              <w:rPr>
                <w:sz w:val="16"/>
              </w:rPr>
              <w:t>TC-016 上传超大图片后端降级返回Mock，前端未提示大小超限</w:t>
            </w:r>
          </w:p>
        </w:tc>
        <w:tc>
          <w:tcPr>
            <w:tcW w:w="1417" w:type="dxa"/>
          </w:tcPr>
          <w:p w14:paraId="2305089C">
            <w:pPr>
              <w:spacing w:after="0" w:line="240" w:lineRule="auto"/>
              <w:jc w:val="center"/>
            </w:pPr>
            <w:r>
              <w:rPr>
                <w:sz w:val="16"/>
              </w:rPr>
              <w:t>待修复</w:t>
            </w:r>
          </w:p>
        </w:tc>
      </w:tr>
      <w:tr w14:paraId="710B6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1D772B"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17" w:type="dxa"/>
          </w:tcPr>
          <w:p w14:paraId="3F715828">
            <w:pPr>
              <w:spacing w:after="0" w:line="240" w:lineRule="auto"/>
              <w:jc w:val="center"/>
            </w:pPr>
            <w:r>
              <w:rPr>
                <w:sz w:val="16"/>
              </w:rPr>
              <w:t>语音导览</w:t>
            </w:r>
          </w:p>
        </w:tc>
        <w:tc>
          <w:tcPr>
            <w:tcW w:w="850" w:type="dxa"/>
          </w:tcPr>
          <w:p w14:paraId="7A4FBE76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604AB418">
            <w:pPr>
              <w:spacing w:after="0" w:line="240" w:lineRule="auto"/>
            </w:pPr>
            <w:r>
              <w:rPr>
                <w:sz w:val="16"/>
              </w:rPr>
              <w:t>语音问答功能不可用（模拟器麦克风受限）</w:t>
            </w:r>
          </w:p>
        </w:tc>
        <w:tc>
          <w:tcPr>
            <w:tcW w:w="1417" w:type="dxa"/>
          </w:tcPr>
          <w:p w14:paraId="2CEBE70B">
            <w:pPr>
              <w:spacing w:after="0" w:line="240" w:lineRule="auto"/>
              <w:jc w:val="center"/>
            </w:pPr>
            <w:r>
              <w:rPr>
                <w:sz w:val="16"/>
              </w:rPr>
              <w:t>模拟器限制</w:t>
            </w:r>
          </w:p>
        </w:tc>
      </w:tr>
      <w:tr w14:paraId="0718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C9B9618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417" w:type="dxa"/>
          </w:tcPr>
          <w:p w14:paraId="57DA1113">
            <w:pPr>
              <w:spacing w:after="0" w:line="240" w:lineRule="auto"/>
              <w:jc w:val="center"/>
            </w:pPr>
            <w:r>
              <w:rPr>
                <w:sz w:val="16"/>
              </w:rPr>
              <w:t>语音导览</w:t>
            </w:r>
          </w:p>
        </w:tc>
        <w:tc>
          <w:tcPr>
            <w:tcW w:w="850" w:type="dxa"/>
          </w:tcPr>
          <w:p w14:paraId="63CDF77E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6F9C84B2">
            <w:pPr>
              <w:spacing w:after="0" w:line="240" w:lineRule="auto"/>
            </w:pPr>
            <w:r>
              <w:rPr>
                <w:sz w:val="16"/>
              </w:rPr>
              <w:t>语音搜索功能不可用（模拟器麦克风受限）</w:t>
            </w:r>
          </w:p>
        </w:tc>
        <w:tc>
          <w:tcPr>
            <w:tcW w:w="1417" w:type="dxa"/>
          </w:tcPr>
          <w:p w14:paraId="629B9E64">
            <w:pPr>
              <w:spacing w:after="0" w:line="240" w:lineRule="auto"/>
              <w:jc w:val="center"/>
            </w:pPr>
            <w:r>
              <w:rPr>
                <w:sz w:val="16"/>
              </w:rPr>
              <w:t>模拟器限制</w:t>
            </w:r>
          </w:p>
        </w:tc>
      </w:tr>
      <w:tr w14:paraId="3D7D1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5DDA87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417" w:type="dxa"/>
          </w:tcPr>
          <w:p w14:paraId="47954D07">
            <w:pPr>
              <w:spacing w:after="0" w:line="240" w:lineRule="auto"/>
              <w:jc w:val="center"/>
            </w:pPr>
            <w:r>
              <w:rPr>
                <w:sz w:val="16"/>
              </w:rPr>
              <w:t>登录</w:t>
            </w:r>
          </w:p>
        </w:tc>
        <w:tc>
          <w:tcPr>
            <w:tcW w:w="850" w:type="dxa"/>
          </w:tcPr>
          <w:p w14:paraId="45B8D32B">
            <w:pPr>
              <w:spacing w:after="0" w:line="240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4535" w:type="dxa"/>
          </w:tcPr>
          <w:p w14:paraId="5E89F95A">
            <w:pPr>
              <w:spacing w:after="0" w:line="240" w:lineRule="auto"/>
            </w:pPr>
            <w:r>
              <w:rPr>
                <w:sz w:val="16"/>
              </w:rPr>
              <w:t>华为账号登录不可用（未对接华为认证 SDK）</w:t>
            </w:r>
          </w:p>
        </w:tc>
        <w:tc>
          <w:tcPr>
            <w:tcW w:w="1417" w:type="dxa"/>
          </w:tcPr>
          <w:p w14:paraId="6E2FDEA3">
            <w:pPr>
              <w:spacing w:after="0" w:line="240" w:lineRule="auto"/>
              <w:jc w:val="center"/>
            </w:pPr>
            <w:r>
              <w:rPr>
                <w:sz w:val="16"/>
              </w:rPr>
              <w:t>未实现</w:t>
            </w:r>
          </w:p>
        </w:tc>
      </w:tr>
    </w:tbl>
    <w:p w14:paraId="02F9FAA3"/>
    <w:p w14:paraId="3A5B0B2F">
      <w:pPr>
        <w:pStyle w:val="3"/>
      </w:pPr>
      <w:r>
        <w:rPr>
          <w:color w:val="2C1810"/>
        </w:rPr>
        <w:t>5. 测试结论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45"/>
      </w:tblGrid>
      <w:tr w14:paraId="1B98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8DDD0"/>
          </w:tcPr>
          <w:p w14:paraId="51C8EFA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5645" w:type="dxa"/>
            <w:shd w:val="clear" w:color="auto" w:fill="E8DDD0"/>
          </w:tcPr>
          <w:p w14:paraId="249FA5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 w14:paraId="5579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8D3AF01">
            <w:pPr>
              <w:spacing w:after="0" w:line="240" w:lineRule="auto"/>
              <w:jc w:val="center"/>
            </w:pPr>
            <w:r>
              <w:rPr>
                <w:sz w:val="18"/>
              </w:rPr>
              <w:t>总测试用例数</w:t>
            </w:r>
          </w:p>
        </w:tc>
        <w:tc>
          <w:tcPr>
            <w:tcW w:w="5645" w:type="dxa"/>
          </w:tcPr>
          <w:p w14:paraId="2BED9B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 w14:paraId="6102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DEB4259">
            <w:pPr>
              <w:spacing w:after="0" w:line="240" w:lineRule="auto"/>
              <w:jc w:val="center"/>
            </w:pPr>
            <w:r>
              <w:rPr>
                <w:sz w:val="18"/>
              </w:rPr>
              <w:t>通过</w:t>
            </w:r>
          </w:p>
        </w:tc>
        <w:tc>
          <w:tcPr>
            <w:tcW w:w="5645" w:type="dxa"/>
          </w:tcPr>
          <w:p w14:paraId="055D228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</w:t>
            </w:r>
          </w:p>
        </w:tc>
      </w:tr>
      <w:tr w14:paraId="54C5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6E2F493">
            <w:pPr>
              <w:spacing w:after="0" w:line="240" w:lineRule="auto"/>
              <w:jc w:val="center"/>
            </w:pPr>
            <w:r>
              <w:rPr>
                <w:sz w:val="18"/>
              </w:rPr>
              <w:t>失败</w:t>
            </w:r>
          </w:p>
        </w:tc>
        <w:tc>
          <w:tcPr>
            <w:tcW w:w="5645" w:type="dxa"/>
          </w:tcPr>
          <w:p w14:paraId="3BCD79C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14:paraId="4459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CBDA748">
            <w:pPr>
              <w:spacing w:after="0" w:line="240" w:lineRule="auto"/>
              <w:jc w:val="center"/>
            </w:pPr>
            <w:r>
              <w:rPr>
                <w:sz w:val="18"/>
              </w:rPr>
              <w:t>通过率</w:t>
            </w:r>
          </w:p>
        </w:tc>
        <w:tc>
          <w:tcPr>
            <w:tcW w:w="5645" w:type="dxa"/>
          </w:tcPr>
          <w:p w14:paraId="52C756C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90.7%</w:t>
            </w:r>
          </w:p>
        </w:tc>
      </w:tr>
      <w:tr w14:paraId="5E8B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17FDAB8">
            <w:pPr>
              <w:spacing w:after="0" w:line="240" w:lineRule="auto"/>
              <w:jc w:val="center"/>
            </w:pPr>
            <w:r>
              <w:rPr>
                <w:sz w:val="18"/>
              </w:rPr>
              <w:t>测试结论</w:t>
            </w:r>
          </w:p>
        </w:tc>
        <w:tc>
          <w:tcPr>
            <w:tcW w:w="5645" w:type="dxa"/>
          </w:tcPr>
          <w:p w14:paraId="10F693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良好</w:t>
            </w:r>
          </w:p>
        </w:tc>
      </w:tr>
    </w:tbl>
    <w:p w14:paraId="37C08959"/>
    <w:p w14:paraId="7061FF35">
      <w:pPr>
        <w:pStyle w:val="4"/>
      </w:pPr>
      <w:r>
        <w:rPr>
          <w:color w:val="2C1810"/>
        </w:rPr>
        <w:t>遗留问题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2542"/>
        <w:gridCol w:w="3023"/>
      </w:tblGrid>
      <w:tr w14:paraId="1DA5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964" w:type="dxa"/>
            <w:shd w:val="clear" w:color="auto" w:fill="E8DDD0"/>
          </w:tcPr>
          <w:p w14:paraId="7A8899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2542" w:type="dxa"/>
            <w:shd w:val="clear" w:color="auto" w:fill="E8DDD0"/>
          </w:tcPr>
          <w:p w14:paraId="656EF5C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影响范围</w:t>
            </w:r>
          </w:p>
        </w:tc>
        <w:tc>
          <w:tcPr>
            <w:tcW w:w="3023" w:type="dxa"/>
            <w:shd w:val="clear" w:color="auto" w:fill="E8DDD0"/>
          </w:tcPr>
          <w:p w14:paraId="6CD760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计划修复时间</w:t>
            </w:r>
          </w:p>
        </w:tc>
      </w:tr>
      <w:tr w14:paraId="6274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4" w:type="dxa"/>
          </w:tcPr>
          <w:p w14:paraId="7BCDAE3D">
            <w:pPr>
              <w:spacing w:after="0" w:line="240" w:lineRule="auto"/>
            </w:pPr>
            <w:r>
              <w:rPr>
                <w:sz w:val="18"/>
              </w:rPr>
              <w:t>以图搜图拍照识别功能无法调用相机（Debug 模式限制，Release 模式可解决）</w:t>
            </w:r>
          </w:p>
        </w:tc>
        <w:tc>
          <w:tcPr>
            <w:tcW w:w="2542" w:type="dxa"/>
          </w:tcPr>
          <w:p w14:paraId="1CA25E30">
            <w:pPr>
              <w:spacing w:after="0" w:line="240" w:lineRule="auto"/>
            </w:pPr>
            <w:r>
              <w:rPr>
                <w:sz w:val="18"/>
              </w:rPr>
              <w:t>以图搜图-拍照功能</w:t>
            </w:r>
          </w:p>
        </w:tc>
        <w:tc>
          <w:tcPr>
            <w:tcW w:w="3023" w:type="dxa"/>
          </w:tcPr>
          <w:p w14:paraId="1C040D04">
            <w:pPr>
              <w:spacing w:after="0" w:line="240" w:lineRule="auto"/>
            </w:pPr>
            <w:r>
              <w:rPr>
                <w:sz w:val="18"/>
              </w:rPr>
              <w:t>Release 模式构建</w:t>
            </w:r>
          </w:p>
        </w:tc>
      </w:tr>
      <w:tr w14:paraId="0559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4" w:type="dxa"/>
          </w:tcPr>
          <w:p w14:paraId="1759758B">
            <w:pPr>
              <w:spacing w:after="0" w:line="240" w:lineRule="auto"/>
            </w:pPr>
            <w:r>
              <w:rPr>
                <w:sz w:val="18"/>
              </w:rPr>
              <w:t>模拟器语音功能不可用（语音问答、语音搜索、麦克风受限）</w:t>
            </w:r>
          </w:p>
        </w:tc>
        <w:tc>
          <w:tcPr>
            <w:tcW w:w="2542" w:type="dxa"/>
          </w:tcPr>
          <w:p w14:paraId="5DFF07D9">
            <w:pPr>
              <w:spacing w:after="0" w:line="240" w:lineRule="auto"/>
            </w:pPr>
            <w:r>
              <w:rPr>
                <w:sz w:val="18"/>
              </w:rPr>
              <w:t>语音导览-语音问答/搜索</w:t>
            </w:r>
          </w:p>
        </w:tc>
        <w:tc>
          <w:tcPr>
            <w:tcW w:w="3023" w:type="dxa"/>
          </w:tcPr>
          <w:p w14:paraId="1BDCEC12">
            <w:pPr>
              <w:spacing w:after="0" w:line="240" w:lineRule="auto"/>
            </w:pPr>
            <w:r>
              <w:rPr>
                <w:sz w:val="18"/>
              </w:rPr>
              <w:t>需真机测试</w:t>
            </w:r>
          </w:p>
        </w:tc>
      </w:tr>
      <w:tr w14:paraId="702A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4" w:type="dxa"/>
          </w:tcPr>
          <w:p w14:paraId="4AED3D6C">
            <w:pPr>
              <w:spacing w:after="0" w:line="240" w:lineRule="auto"/>
            </w:pPr>
            <w:r>
              <w:rPr>
                <w:sz w:val="18"/>
              </w:rPr>
              <w:t>登录页面华为账号登录不可用（未对接华为认证 SDK）</w:t>
            </w:r>
          </w:p>
        </w:tc>
        <w:tc>
          <w:tcPr>
            <w:tcW w:w="2542" w:type="dxa"/>
          </w:tcPr>
          <w:p w14:paraId="0A5A3274">
            <w:pPr>
              <w:spacing w:after="0" w:line="240" w:lineRule="auto"/>
            </w:pPr>
            <w:r>
              <w:rPr>
                <w:sz w:val="18"/>
              </w:rPr>
              <w:t>登录模块</w:t>
            </w:r>
          </w:p>
        </w:tc>
        <w:tc>
          <w:tcPr>
            <w:tcW w:w="3023" w:type="dxa"/>
          </w:tcPr>
          <w:p w14:paraId="414E33EE">
            <w:pPr>
              <w:spacing w:after="0" w:line="240" w:lineRule="auto"/>
            </w:pPr>
            <w:r>
              <w:rPr>
                <w:sz w:val="18"/>
              </w:rPr>
              <w:t>后续迭代</w:t>
            </w:r>
          </w:p>
        </w:tc>
      </w:tr>
      <w:tr w14:paraId="74DE8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4" w:type="dxa"/>
          </w:tcPr>
          <w:p w14:paraId="3B359EFC">
            <w:pPr>
              <w:spacing w:after="0" w:line="240" w:lineRule="auto"/>
            </w:pPr>
            <w:r>
              <w:rPr>
                <w:sz w:val="18"/>
              </w:rPr>
              <w:t>评论功能：回复不显示、无法点赞（需排查后端 API）</w:t>
            </w:r>
          </w:p>
        </w:tc>
        <w:tc>
          <w:tcPr>
            <w:tcW w:w="2542" w:type="dxa"/>
          </w:tcPr>
          <w:p w14:paraId="13210A22">
            <w:pPr>
              <w:spacing w:after="0" w:line="240" w:lineRule="auto"/>
            </w:pPr>
            <w:r>
              <w:rPr>
                <w:sz w:val="18"/>
              </w:rPr>
              <w:t>评论模块</w:t>
            </w:r>
          </w:p>
        </w:tc>
        <w:tc>
          <w:tcPr>
            <w:tcW w:w="3023" w:type="dxa"/>
          </w:tcPr>
          <w:p w14:paraId="758E72FF">
            <w:pPr>
              <w:spacing w:after="0" w:line="240" w:lineRule="auto"/>
            </w:pPr>
            <w:r>
              <w:rPr>
                <w:sz w:val="18"/>
              </w:rPr>
              <w:t>待修复</w:t>
            </w:r>
          </w:p>
        </w:tc>
      </w:tr>
      <w:tr w14:paraId="3A1A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4" w:type="dxa"/>
          </w:tcPr>
          <w:p w14:paraId="17E4D6DC">
            <w:pPr>
              <w:spacing w:after="0" w:line="240" w:lineRule="auto"/>
            </w:pPr>
            <w:r>
              <w:rPr>
                <w:sz w:val="18"/>
              </w:rPr>
              <w:t>图片查看无放大效果</w:t>
            </w:r>
          </w:p>
        </w:tc>
        <w:tc>
          <w:tcPr>
            <w:tcW w:w="2542" w:type="dxa"/>
          </w:tcPr>
          <w:p w14:paraId="41137EAD">
            <w:pPr>
              <w:spacing w:after="0" w:line="240" w:lineRule="auto"/>
            </w:pPr>
            <w:r>
              <w:rPr>
                <w:sz w:val="18"/>
              </w:rPr>
              <w:t>文物详情-图片查看</w:t>
            </w:r>
          </w:p>
        </w:tc>
        <w:tc>
          <w:tcPr>
            <w:tcW w:w="3023" w:type="dxa"/>
          </w:tcPr>
          <w:p w14:paraId="23EF9B00">
            <w:pPr>
              <w:spacing w:after="0" w:line="240" w:lineRule="auto"/>
            </w:pPr>
            <w:r>
              <w:rPr>
                <w:sz w:val="18"/>
              </w:rPr>
              <w:t>待修复</w:t>
            </w:r>
          </w:p>
        </w:tc>
      </w:tr>
      <w:tr w14:paraId="615E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4" w:type="dxa"/>
          </w:tcPr>
          <w:p w14:paraId="15A0F42E">
            <w:pPr>
              <w:spacing w:after="0" w:line="240" w:lineRule="auto"/>
            </w:pPr>
            <w:r>
              <w:rPr>
                <w:sz w:val="18"/>
              </w:rPr>
              <w:t>个人资料修改（昵称/简介/头像）需重新登录才生效，应实时刷新</w:t>
            </w:r>
          </w:p>
        </w:tc>
        <w:tc>
          <w:tcPr>
            <w:tcW w:w="2542" w:type="dxa"/>
          </w:tcPr>
          <w:p w14:paraId="5AC451C4">
            <w:pPr>
              <w:spacing w:after="0" w:line="240" w:lineRule="auto"/>
            </w:pPr>
            <w:r>
              <w:rPr>
                <w:sz w:val="18"/>
              </w:rPr>
              <w:t>个人设置</w:t>
            </w:r>
          </w:p>
        </w:tc>
        <w:tc>
          <w:tcPr>
            <w:tcW w:w="3023" w:type="dxa"/>
          </w:tcPr>
          <w:p w14:paraId="3881A9DD">
            <w:pPr>
              <w:spacing w:after="0" w:line="240" w:lineRule="auto"/>
            </w:pPr>
            <w:r>
              <w:rPr>
                <w:sz w:val="18"/>
              </w:rPr>
              <w:t>待修复</w:t>
            </w:r>
          </w:p>
        </w:tc>
      </w:tr>
    </w:tbl>
    <w:p w14:paraId="7C7222EE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35F"/>
    <w:rsid w:val="00007104"/>
    <w:rsid w:val="000217CF"/>
    <w:rsid w:val="00034616"/>
    <w:rsid w:val="0006063C"/>
    <w:rsid w:val="0015074B"/>
    <w:rsid w:val="0029639D"/>
    <w:rsid w:val="00326F90"/>
    <w:rsid w:val="003C72BE"/>
    <w:rsid w:val="00524755"/>
    <w:rsid w:val="005A24D0"/>
    <w:rsid w:val="0084703B"/>
    <w:rsid w:val="00861B97"/>
    <w:rsid w:val="00AA1D8D"/>
    <w:rsid w:val="00B47730"/>
    <w:rsid w:val="00B817BE"/>
    <w:rsid w:val="00C33FCA"/>
    <w:rsid w:val="00C8376F"/>
    <w:rsid w:val="00CB0664"/>
    <w:rsid w:val="00E02949"/>
    <w:rsid w:val="00E20FE6"/>
    <w:rsid w:val="00EE36FE"/>
    <w:rsid w:val="00FC693F"/>
    <w:rsid w:val="00FF2A20"/>
    <w:rsid w:val="7722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页眉 字符"/>
    <w:basedOn w:val="132"/>
    <w:link w:val="25"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3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819</Words>
  <Characters>1098</Characters>
  <Lines>580</Lines>
  <Paragraphs>696</Paragraphs>
  <TotalTime>57</TotalTime>
  <ScaleCrop>false</ScaleCrop>
  <LinksUpToDate>false</LinksUpToDate>
  <CharactersWithSpaces>1205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王鑫</cp:lastModifiedBy>
  <dcterms:modified xsi:type="dcterms:W3CDTF">2026-06-03T08:08:23Z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5E5CFF6825AF4687965C7DBCC09AF0AD_13</vt:lpwstr>
  </property>
</Properties>
</file>